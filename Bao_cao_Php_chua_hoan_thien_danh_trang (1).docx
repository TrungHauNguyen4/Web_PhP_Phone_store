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0F2" w14:textId="77777777" w:rsidR="00124D2C" w:rsidRDefault="00000000">
      <w:pPr>
        <w:ind w:left="720" w:firstLine="720"/>
        <w:jc w:val="center"/>
        <w:rPr>
          <w:rFonts w:ascii="Times New Roman" w:hAnsi="Times New Roman" w:cs="Times New Roman"/>
          <w:b/>
          <w:bCs/>
          <w:sz w:val="28"/>
          <w:szCs w:val="28"/>
        </w:rPr>
      </w:pPr>
      <w:r>
        <w:rPr>
          <w:rFonts w:ascii="Times New Roman" w:hAnsi="Times New Roman" w:cs="Times New Roman"/>
          <w:b/>
          <w:bCs/>
          <w:noProof/>
          <w:sz w:val="24"/>
          <w:szCs w:val="24"/>
          <w:lang w:val="vi-VN"/>
        </w:rPr>
        <w:drawing>
          <wp:anchor distT="0" distB="0" distL="0" distR="0" simplePos="0" relativeHeight="251659264" behindDoc="1" locked="0" layoutInCell="1" allowOverlap="1" wp14:anchorId="02650A65" wp14:editId="794C64FB">
            <wp:simplePos x="0" y="0"/>
            <wp:positionH relativeFrom="column">
              <wp:posOffset>85725</wp:posOffset>
            </wp:positionH>
            <wp:positionV relativeFrom="paragraph">
              <wp:posOffset>-111125</wp:posOffset>
            </wp:positionV>
            <wp:extent cx="5995035" cy="8600440"/>
            <wp:effectExtent l="57150" t="57150" r="59055" b="59690"/>
            <wp:wrapNone/>
            <wp:docPr id="1026" name="Picture 121992804" descr="khung doi"/>
            <wp:cNvGraphicFramePr/>
            <a:graphic xmlns:a="http://schemas.openxmlformats.org/drawingml/2006/main">
              <a:graphicData uri="http://schemas.openxmlformats.org/drawingml/2006/picture">
                <pic:pic xmlns:pic="http://schemas.openxmlformats.org/drawingml/2006/picture">
                  <pic:nvPicPr>
                    <pic:cNvPr id="1026" name="Picture 121992804" descr="khung doi"/>
                    <pic:cNvPicPr/>
                  </pic:nvPicPr>
                  <pic:blipFill>
                    <a:blip r:embed="rId9" cstate="print"/>
                    <a:srcRect/>
                    <a:stretch>
                      <a:fillRect/>
                    </a:stretch>
                  </pic:blipFill>
                  <pic:spPr>
                    <a:xfrm>
                      <a:off x="0" y="0"/>
                      <a:ext cx="5995035" cy="8600440"/>
                    </a:xfrm>
                    <a:prstGeom prst="rect">
                      <a:avLst/>
                    </a:prstGeom>
                    <a:solidFill>
                      <a:srgbClr val="0000FF"/>
                    </a:solidFill>
                    <a:ln w="57150" cap="flat" cmpd="thickThin">
                      <a:solidFill>
                        <a:srgbClr val="000000"/>
                      </a:solidFill>
                      <a:prstDash val="solid"/>
                      <a:miter/>
                      <a:headEnd type="none" w="med" len="med"/>
                      <a:tailEnd type="none" w="med" len="med"/>
                    </a:ln>
                  </pic:spPr>
                </pic:pic>
              </a:graphicData>
            </a:graphic>
          </wp:anchor>
        </w:drawing>
      </w:r>
      <w:r>
        <w:rPr>
          <w:rFonts w:ascii="Times New Roman" w:hAnsi="Times New Roman" w:cs="Times New Roman"/>
          <w:b/>
          <w:bCs/>
          <w:sz w:val="28"/>
          <w:szCs w:val="28"/>
        </w:rPr>
        <w:t>TRƯỜNG ĐẠI HỌC ĐỒNG THÁP</w:t>
      </w:r>
    </w:p>
    <w:p w14:paraId="4EF852C6" w14:textId="77777777" w:rsidR="00124D2C" w:rsidRDefault="00000000">
      <w:pPr>
        <w:ind w:left="720" w:firstLine="720"/>
        <w:jc w:val="center"/>
        <w:rPr>
          <w:rFonts w:ascii="Times New Roman" w:hAnsi="Times New Roman" w:cs="Times New Roman"/>
          <w:b/>
          <w:bCs/>
          <w:sz w:val="28"/>
          <w:szCs w:val="28"/>
        </w:rPr>
      </w:pPr>
      <w:r>
        <w:rPr>
          <w:rFonts w:ascii="Times New Roman" w:hAnsi="Times New Roman" w:cs="Times New Roman"/>
          <w:b/>
          <w:bCs/>
          <w:sz w:val="28"/>
          <w:szCs w:val="28"/>
        </w:rPr>
        <w:t xml:space="preserve">KHOA CÔNG NGHỆ VÀ KỸ THUẬT </w:t>
      </w:r>
    </w:p>
    <w:p w14:paraId="278C4E1F" w14:textId="77777777" w:rsidR="00124D2C" w:rsidRDefault="00000000">
      <w:pPr>
        <w:ind w:firstLine="720"/>
        <w:jc w:val="center"/>
        <w:rPr>
          <w:rFonts w:ascii="Times New Roman" w:hAnsi="Times New Roman" w:cs="Times New Roman"/>
          <w:b/>
          <w:bCs/>
          <w:szCs w:val="26"/>
          <w:lang w:val="vi-VN"/>
        </w:rPr>
      </w:pPr>
      <w:r>
        <w:rPr>
          <w:rFonts w:ascii="Times New Roman" w:hAnsi="Times New Roman" w:cs="Times New Roman"/>
          <w:sz w:val="24"/>
          <w:szCs w:val="24"/>
          <w:lang w:val="vi-VN"/>
        </w:rPr>
        <w:t xml:space="preserve">     </w:t>
      </w:r>
      <w:r>
        <w:rPr>
          <w:rFonts w:ascii="Times New Roman" w:hAnsi="Times New Roman" w:cs="Times New Roman"/>
          <w:sz w:val="24"/>
          <w:szCs w:val="24"/>
          <w:lang w:val="vi-VN"/>
        </w:rPr>
        <w:sym w:font="Wingdings" w:char="F098"/>
      </w:r>
      <w:r>
        <w:rPr>
          <w:rFonts w:ascii="Times New Roman" w:hAnsi="Times New Roman" w:cs="Times New Roman"/>
          <w:sz w:val="24"/>
          <w:szCs w:val="24"/>
          <w:lang w:val="vi-VN"/>
        </w:rPr>
        <w:sym w:font="Wingdings" w:char="F026"/>
      </w:r>
      <w:r>
        <w:rPr>
          <w:rFonts w:ascii="Times New Roman" w:hAnsi="Times New Roman" w:cs="Times New Roman"/>
          <w:sz w:val="24"/>
          <w:szCs w:val="24"/>
          <w:lang w:val="vi-VN"/>
        </w:rPr>
        <w:sym w:font="Wingdings" w:char="F099"/>
      </w:r>
    </w:p>
    <w:p w14:paraId="4C9DCD15" w14:textId="77777777" w:rsidR="00124D2C" w:rsidRDefault="00000000">
      <w:pPr>
        <w:tabs>
          <w:tab w:val="left" w:pos="4290"/>
          <w:tab w:val="left" w:pos="5273"/>
        </w:tabs>
        <w:rPr>
          <w:rFonts w:ascii="Times New Roman" w:hAnsi="Times New Roman" w:cs="Times New Roman"/>
          <w:b/>
          <w:bCs/>
          <w:szCs w:val="26"/>
        </w:rPr>
      </w:pPr>
      <w:r>
        <w:rPr>
          <w:rFonts w:ascii="Times New Roman" w:hAnsi="Times New Roman" w:cs="Times New Roman"/>
          <w:noProof/>
          <w:sz w:val="24"/>
          <w:szCs w:val="24"/>
          <w:lang w:val="vi-VN"/>
        </w:rPr>
        <w:drawing>
          <wp:anchor distT="0" distB="0" distL="0" distR="0" simplePos="0" relativeHeight="251660288" behindDoc="0" locked="0" layoutInCell="1" allowOverlap="1" wp14:anchorId="02CAFC68" wp14:editId="4041D8B4">
            <wp:simplePos x="0" y="0"/>
            <wp:positionH relativeFrom="margin">
              <wp:posOffset>2229485</wp:posOffset>
            </wp:positionH>
            <wp:positionV relativeFrom="paragraph">
              <wp:posOffset>6985</wp:posOffset>
            </wp:positionV>
            <wp:extent cx="1506855" cy="1506855"/>
            <wp:effectExtent l="0" t="0" r="1905" b="1905"/>
            <wp:wrapTopAndBottom/>
            <wp:docPr id="1027" name="Picture 2" descr="Đại học Đồng Tháp - DThU Channel - YouTube"/>
            <wp:cNvGraphicFramePr/>
            <a:graphic xmlns:a="http://schemas.openxmlformats.org/drawingml/2006/main">
              <a:graphicData uri="http://schemas.openxmlformats.org/drawingml/2006/picture">
                <pic:pic xmlns:pic="http://schemas.openxmlformats.org/drawingml/2006/picture">
                  <pic:nvPicPr>
                    <pic:cNvPr id="1027" name="Picture 2" descr="Đại học Đồng Tháp - DThU Channel - YouTube"/>
                    <pic:cNvPicPr/>
                  </pic:nvPicPr>
                  <pic:blipFill>
                    <a:blip r:embed="rId10" cstate="print"/>
                    <a:srcRect/>
                    <a:stretch>
                      <a:fillRect/>
                    </a:stretch>
                  </pic:blipFill>
                  <pic:spPr>
                    <a:xfrm>
                      <a:off x="0" y="0"/>
                      <a:ext cx="1506855" cy="1506855"/>
                    </a:xfrm>
                    <a:prstGeom prst="rect">
                      <a:avLst/>
                    </a:prstGeom>
                    <a:ln>
                      <a:noFill/>
                    </a:ln>
                  </pic:spPr>
                </pic:pic>
              </a:graphicData>
            </a:graphic>
          </wp:anchor>
        </w:drawing>
      </w:r>
      <w:r>
        <w:rPr>
          <w:rFonts w:ascii="Times New Roman" w:hAnsi="Times New Roman" w:cs="Times New Roman"/>
          <w:b/>
          <w:bCs/>
          <w:szCs w:val="26"/>
        </w:rPr>
        <w:tab/>
      </w:r>
    </w:p>
    <w:p w14:paraId="5CD185F4" w14:textId="77777777" w:rsidR="00124D2C" w:rsidRDefault="00000000">
      <w:pPr>
        <w:ind w:firstLine="720"/>
        <w:jc w:val="center"/>
        <w:rPr>
          <w:rFonts w:ascii="Times New Roman" w:hAnsi="Times New Roman" w:cs="Times New Roman"/>
          <w:b/>
          <w:bCs/>
          <w:sz w:val="28"/>
          <w:szCs w:val="28"/>
          <w:lang w:val="vi-VN"/>
        </w:rPr>
      </w:pPr>
      <w:r>
        <w:rPr>
          <w:rFonts w:ascii="Times New Roman" w:hAnsi="Times New Roman" w:cs="Times New Roman"/>
          <w:b/>
          <w:bCs/>
          <w:sz w:val="28"/>
          <w:szCs w:val="28"/>
        </w:rPr>
        <w:t>BÁO CÁO</w:t>
      </w:r>
      <w:r>
        <w:rPr>
          <w:rFonts w:ascii="Times New Roman" w:hAnsi="Times New Roman" w:cs="Times New Roman"/>
          <w:b/>
          <w:bCs/>
          <w:sz w:val="28"/>
          <w:szCs w:val="28"/>
          <w:lang w:val="vi-VN"/>
        </w:rPr>
        <w:t xml:space="preserve"> CUỐI KÌ</w:t>
      </w:r>
    </w:p>
    <w:p w14:paraId="6D0CCDFC" w14:textId="77777777" w:rsidR="00124D2C" w:rsidRDefault="00000000">
      <w:pPr>
        <w:ind w:firstLine="72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MÔN: LẬP TRÌNH </w:t>
      </w:r>
      <w:r>
        <w:rPr>
          <w:rFonts w:ascii="Times New Roman" w:hAnsi="Times New Roman" w:cs="Times New Roman"/>
          <w:b/>
          <w:bCs/>
          <w:sz w:val="28"/>
          <w:szCs w:val="28"/>
        </w:rPr>
        <w:t>W</w:t>
      </w:r>
      <w:r>
        <w:rPr>
          <w:rFonts w:ascii="Times New Roman" w:hAnsi="Times New Roman" w:cs="Times New Roman"/>
          <w:b/>
          <w:bCs/>
          <w:sz w:val="28"/>
          <w:szCs w:val="28"/>
          <w:lang w:val="vi-VN"/>
        </w:rPr>
        <w:t>EB PHP</w:t>
      </w:r>
    </w:p>
    <w:p w14:paraId="1F472F6A" w14:textId="77777777" w:rsidR="00124D2C" w:rsidRDefault="00000000">
      <w:pPr>
        <w:ind w:firstLine="720"/>
        <w:jc w:val="center"/>
        <w:rPr>
          <w:rFonts w:ascii="Times New Roman" w:hAnsi="Times New Roman" w:cs="Times New Roman"/>
          <w:b/>
          <w:bCs/>
        </w:rPr>
      </w:pPr>
      <w:r>
        <w:rPr>
          <w:rFonts w:ascii="Times New Roman" w:hAnsi="Times New Roman" w:cs="Times New Roman"/>
          <w:b/>
          <w:bCs/>
          <w:sz w:val="28"/>
          <w:szCs w:val="28"/>
          <w:lang w:val="vi-VN"/>
        </w:rPr>
        <w:t xml:space="preserve">Chủ đề: </w:t>
      </w:r>
      <w:r>
        <w:rPr>
          <w:rFonts w:ascii="Times New Roman" w:hAnsi="Times New Roman" w:cs="Times New Roman"/>
          <w:b/>
          <w:bCs/>
        </w:rPr>
        <w:t>Website bán điện thoại</w:t>
      </w:r>
    </w:p>
    <w:p w14:paraId="08F2BA85" w14:textId="77777777" w:rsidR="00124D2C" w:rsidRDefault="00124D2C">
      <w:pPr>
        <w:tabs>
          <w:tab w:val="left" w:pos="4290"/>
          <w:tab w:val="left" w:pos="5273"/>
        </w:tabs>
        <w:ind w:firstLine="720"/>
        <w:jc w:val="center"/>
        <w:rPr>
          <w:rFonts w:ascii="Times New Roman" w:hAnsi="Times New Roman" w:cs="Times New Roman"/>
          <w:b/>
          <w:bCs/>
          <w:sz w:val="28"/>
          <w:szCs w:val="28"/>
          <w:lang w:val="vi-VN"/>
        </w:rPr>
      </w:pPr>
    </w:p>
    <w:p w14:paraId="62EA3EF4" w14:textId="77777777" w:rsidR="00124D2C" w:rsidRDefault="00124D2C">
      <w:pPr>
        <w:jc w:val="center"/>
        <w:rPr>
          <w:rFonts w:ascii="Times New Roman" w:hAnsi="Times New Roman" w:cs="Times New Roman"/>
          <w:b/>
          <w:bCs/>
          <w:szCs w:val="26"/>
        </w:rPr>
      </w:pPr>
    </w:p>
    <w:p w14:paraId="4F7E1126" w14:textId="77777777" w:rsidR="00124D2C" w:rsidRDefault="00000000">
      <w:pPr>
        <w:ind w:left="2880"/>
        <w:rPr>
          <w:rFonts w:ascii="Times New Roman" w:hAnsi="Times New Roman" w:cs="Times New Roman"/>
          <w:b/>
          <w:bCs/>
          <w:sz w:val="28"/>
          <w:szCs w:val="28"/>
        </w:rPr>
      </w:pPr>
      <w:r>
        <w:rPr>
          <w:rFonts w:ascii="Times New Roman" w:hAnsi="Times New Roman" w:cs="Times New Roman"/>
          <w:b/>
          <w:bCs/>
          <w:szCs w:val="26"/>
        </w:rPr>
        <w:t xml:space="preserve">     </w:t>
      </w:r>
      <w:r>
        <w:rPr>
          <w:rFonts w:ascii="Times New Roman" w:hAnsi="Times New Roman" w:cs="Times New Roman"/>
          <w:b/>
          <w:bCs/>
          <w:sz w:val="28"/>
          <w:szCs w:val="28"/>
        </w:rPr>
        <w:t xml:space="preserve"> </w:t>
      </w:r>
    </w:p>
    <w:p w14:paraId="3264B7F8" w14:textId="77777777" w:rsidR="00124D2C" w:rsidRDefault="00124D2C">
      <w:pPr>
        <w:jc w:val="center"/>
        <w:rPr>
          <w:rFonts w:ascii="Times New Roman" w:hAnsi="Times New Roman" w:cs="Times New Roman"/>
          <w:b/>
          <w:bCs/>
          <w:szCs w:val="26"/>
        </w:rPr>
      </w:pPr>
    </w:p>
    <w:p w14:paraId="5CF284C7" w14:textId="77777777" w:rsidR="00124D2C" w:rsidRDefault="00124D2C">
      <w:pPr>
        <w:jc w:val="center"/>
        <w:rPr>
          <w:rFonts w:ascii="Times New Roman" w:hAnsi="Times New Roman" w:cs="Times New Roman"/>
          <w:b/>
          <w:bCs/>
          <w:szCs w:val="26"/>
        </w:rPr>
      </w:pPr>
    </w:p>
    <w:p w14:paraId="5EDC9E68" w14:textId="77777777" w:rsidR="00124D2C" w:rsidRDefault="00000000">
      <w:pPr>
        <w:ind w:firstLine="720"/>
        <w:jc w:val="both"/>
        <w:rPr>
          <w:rFonts w:ascii="Times New Roman" w:hAnsi="Times New Roman" w:cs="Times New Roman"/>
          <w:b/>
          <w:bCs/>
          <w:szCs w:val="26"/>
          <w:lang w:val="vi-VN"/>
        </w:rPr>
      </w:pPr>
      <w:r>
        <w:rPr>
          <w:rFonts w:ascii="Times New Roman" w:hAnsi="Times New Roman" w:cs="Times New Roman"/>
          <w:b/>
          <w:bCs/>
          <w:szCs w:val="26"/>
          <w:lang w:val="vi-VN"/>
        </w:rPr>
        <w:t>Thành viên nhóm 1:</w:t>
      </w:r>
    </w:p>
    <w:p w14:paraId="50B5ECFF" w14:textId="77777777" w:rsidR="00124D2C" w:rsidRDefault="00000000">
      <w:pPr>
        <w:ind w:left="720" w:firstLine="720"/>
        <w:rPr>
          <w:rFonts w:ascii="Times New Roman" w:hAnsi="Times New Roman" w:cs="Times New Roman"/>
          <w:b/>
          <w:bCs/>
          <w:szCs w:val="26"/>
        </w:rPr>
      </w:pPr>
      <w:r>
        <w:rPr>
          <w:rFonts w:ascii="Times New Roman" w:hAnsi="Times New Roman" w:cs="Times New Roman"/>
          <w:b/>
          <w:bCs/>
          <w:szCs w:val="26"/>
        </w:rPr>
        <w:t>Nguyễn Huyền Linh</w:t>
      </w:r>
      <w:r>
        <w:rPr>
          <w:rFonts w:ascii="Times New Roman" w:hAnsi="Times New Roman" w:cs="Times New Roman"/>
          <w:b/>
          <w:bCs/>
          <w:szCs w:val="26"/>
          <w:lang w:val="vi-VN"/>
        </w:rPr>
        <w:t xml:space="preserve"> - </w:t>
      </w:r>
      <w:r>
        <w:rPr>
          <w:rFonts w:ascii="Times New Roman" w:hAnsi="Times New Roman" w:cs="Times New Roman"/>
          <w:b/>
          <w:bCs/>
          <w:szCs w:val="26"/>
        </w:rPr>
        <w:t>0023411852</w:t>
      </w:r>
    </w:p>
    <w:p w14:paraId="6E51DE15" w14:textId="77777777" w:rsidR="00124D2C" w:rsidRDefault="00000000">
      <w:pPr>
        <w:ind w:left="720" w:firstLine="720"/>
        <w:rPr>
          <w:rFonts w:ascii="Times New Roman" w:hAnsi="Times New Roman" w:cs="Times New Roman"/>
          <w:b/>
          <w:bCs/>
          <w:szCs w:val="26"/>
        </w:rPr>
      </w:pPr>
      <w:r>
        <w:rPr>
          <w:rFonts w:ascii="Times New Roman" w:hAnsi="Times New Roman" w:cs="Times New Roman"/>
          <w:b/>
          <w:bCs/>
          <w:szCs w:val="26"/>
        </w:rPr>
        <w:t>Nguyễn Minh Huy</w:t>
      </w:r>
      <w:r>
        <w:rPr>
          <w:rFonts w:ascii="Times New Roman" w:hAnsi="Times New Roman" w:cs="Times New Roman"/>
          <w:b/>
          <w:bCs/>
          <w:szCs w:val="26"/>
          <w:lang w:val="vi-VN"/>
        </w:rPr>
        <w:t xml:space="preserve"> - </w:t>
      </w:r>
      <w:r>
        <w:rPr>
          <w:rFonts w:ascii="Times New Roman" w:hAnsi="Times New Roman" w:cs="Times New Roman"/>
          <w:b/>
          <w:bCs/>
          <w:szCs w:val="26"/>
        </w:rPr>
        <w:t>0023411000</w:t>
      </w:r>
    </w:p>
    <w:p w14:paraId="55C1B799" w14:textId="77777777" w:rsidR="00124D2C" w:rsidRDefault="00000000">
      <w:pPr>
        <w:ind w:left="720" w:firstLine="720"/>
        <w:rPr>
          <w:rFonts w:ascii="Times New Roman" w:hAnsi="Times New Roman" w:cs="Times New Roman"/>
          <w:b/>
          <w:bCs/>
          <w:szCs w:val="26"/>
        </w:rPr>
      </w:pPr>
      <w:r>
        <w:rPr>
          <w:rFonts w:ascii="Times New Roman" w:hAnsi="Times New Roman" w:cs="Times New Roman"/>
          <w:b/>
          <w:bCs/>
          <w:szCs w:val="26"/>
        </w:rPr>
        <w:t>Nguyễn Tấn Phát</w:t>
      </w:r>
      <w:r>
        <w:rPr>
          <w:rFonts w:ascii="Times New Roman" w:hAnsi="Times New Roman" w:cs="Times New Roman"/>
          <w:b/>
          <w:bCs/>
          <w:szCs w:val="26"/>
          <w:lang w:val="vi-VN"/>
        </w:rPr>
        <w:t xml:space="preserve"> </w:t>
      </w:r>
      <w:r>
        <w:rPr>
          <w:rFonts w:ascii="Times New Roman" w:hAnsi="Times New Roman" w:cs="Times New Roman"/>
          <w:b/>
          <w:bCs/>
          <w:szCs w:val="26"/>
        </w:rPr>
        <w:t>-</w:t>
      </w:r>
      <w:r>
        <w:rPr>
          <w:rFonts w:ascii="Times New Roman" w:hAnsi="Times New Roman" w:cs="Times New Roman"/>
          <w:b/>
          <w:bCs/>
          <w:szCs w:val="26"/>
          <w:lang w:val="vi-VN"/>
        </w:rPr>
        <w:t xml:space="preserve"> </w:t>
      </w:r>
      <w:r>
        <w:rPr>
          <w:rFonts w:ascii="Times New Roman" w:hAnsi="Times New Roman" w:cs="Times New Roman"/>
          <w:b/>
          <w:bCs/>
          <w:szCs w:val="26"/>
        </w:rPr>
        <w:t>0023414226</w:t>
      </w:r>
    </w:p>
    <w:p w14:paraId="03AD5F0C" w14:textId="77777777" w:rsidR="00124D2C" w:rsidRDefault="00000000">
      <w:pPr>
        <w:ind w:left="720" w:firstLine="720"/>
        <w:rPr>
          <w:rFonts w:ascii="Times New Roman" w:hAnsi="Times New Roman" w:cs="Times New Roman"/>
          <w:b/>
          <w:bCs/>
          <w:szCs w:val="26"/>
          <w:lang w:val="vi-VN"/>
        </w:rPr>
      </w:pPr>
      <w:r>
        <w:rPr>
          <w:rFonts w:ascii="Times New Roman" w:hAnsi="Times New Roman" w:cs="Times New Roman"/>
          <w:b/>
          <w:bCs/>
          <w:szCs w:val="26"/>
        </w:rPr>
        <w:t>Nguy</w:t>
      </w:r>
      <w:r>
        <w:rPr>
          <w:rFonts w:ascii="Times New Roman" w:hAnsi="Times New Roman" w:cs="Times New Roman"/>
          <w:b/>
          <w:bCs/>
          <w:szCs w:val="26"/>
          <w:lang w:val="vi-VN"/>
        </w:rPr>
        <w:t>ễn Trung Hậu - 0023411914</w:t>
      </w:r>
    </w:p>
    <w:p w14:paraId="2D240981" w14:textId="77777777" w:rsidR="00124D2C" w:rsidRDefault="00000000">
      <w:pPr>
        <w:ind w:left="720" w:firstLine="720"/>
        <w:rPr>
          <w:rFonts w:ascii="Times New Roman" w:hAnsi="Times New Roman" w:cs="Times New Roman"/>
          <w:b/>
          <w:bCs/>
          <w:szCs w:val="26"/>
        </w:rPr>
      </w:pPr>
      <w:r>
        <w:rPr>
          <w:rFonts w:ascii="Times New Roman" w:hAnsi="Times New Roman" w:cs="Times New Roman"/>
          <w:b/>
          <w:bCs/>
          <w:szCs w:val="26"/>
          <w:lang w:val="vi-VN"/>
        </w:rPr>
        <w:t>Nguyễn Phi Long - 0023411981</w:t>
      </w:r>
    </w:p>
    <w:p w14:paraId="5A8D71E7" w14:textId="77777777" w:rsidR="00124D2C" w:rsidRDefault="00124D2C">
      <w:pPr>
        <w:rPr>
          <w:rFonts w:ascii="Times New Roman" w:hAnsi="Times New Roman" w:cs="Times New Roman"/>
          <w:b/>
          <w:bCs/>
          <w:szCs w:val="26"/>
        </w:rPr>
      </w:pPr>
    </w:p>
    <w:p w14:paraId="7F57952A" w14:textId="77777777" w:rsidR="00124D2C" w:rsidRDefault="00000000">
      <w:pPr>
        <w:tabs>
          <w:tab w:val="left" w:pos="2614"/>
        </w:tabs>
        <w:rPr>
          <w:rFonts w:ascii="Times New Roman" w:hAnsi="Times New Roman" w:cs="Times New Roman"/>
          <w:b/>
          <w:bCs/>
          <w:szCs w:val="26"/>
        </w:rPr>
      </w:pPr>
      <w:r>
        <w:rPr>
          <w:rFonts w:ascii="Times New Roman" w:hAnsi="Times New Roman" w:cs="Times New Roman"/>
          <w:b/>
          <w:bCs/>
          <w:szCs w:val="26"/>
        </w:rPr>
        <w:tab/>
      </w:r>
    </w:p>
    <w:p w14:paraId="5E025BD3" w14:textId="77777777" w:rsidR="00124D2C" w:rsidRDefault="00124D2C">
      <w:pPr>
        <w:tabs>
          <w:tab w:val="left" w:pos="2614"/>
        </w:tabs>
        <w:rPr>
          <w:rFonts w:ascii="Times New Roman" w:hAnsi="Times New Roman" w:cs="Times New Roman"/>
          <w:b/>
          <w:bCs/>
          <w:szCs w:val="26"/>
        </w:rPr>
      </w:pPr>
    </w:p>
    <w:p w14:paraId="1B899954" w14:textId="77777777" w:rsidR="00124D2C" w:rsidRDefault="00124D2C">
      <w:pPr>
        <w:tabs>
          <w:tab w:val="left" w:pos="2614"/>
        </w:tabs>
        <w:rPr>
          <w:rFonts w:ascii="Times New Roman" w:hAnsi="Times New Roman" w:cs="Times New Roman"/>
          <w:b/>
          <w:bCs/>
          <w:szCs w:val="26"/>
        </w:rPr>
      </w:pPr>
    </w:p>
    <w:p w14:paraId="08CBDFAB" w14:textId="77777777" w:rsidR="00124D2C" w:rsidRDefault="00000000">
      <w:pPr>
        <w:ind w:left="2160" w:firstLine="720"/>
        <w:rPr>
          <w:rFonts w:ascii="Times New Roman" w:hAnsi="Times New Roman" w:cs="Times New Roman"/>
          <w:b/>
          <w:bCs/>
          <w:szCs w:val="26"/>
          <w:lang w:val="vi-VN"/>
        </w:rPr>
      </w:pPr>
      <w:r>
        <w:rPr>
          <w:rFonts w:ascii="Times New Roman" w:hAnsi="Times New Roman" w:cs="Times New Roman"/>
          <w:b/>
          <w:bCs/>
          <w:szCs w:val="26"/>
        </w:rPr>
        <w:t xml:space="preserve">Giảng viên hướng dẫn: </w:t>
      </w:r>
      <w:r>
        <w:rPr>
          <w:rFonts w:ascii="Times New Roman" w:hAnsi="Times New Roman" w:cs="Times New Roman"/>
          <w:b/>
          <w:bCs/>
          <w:szCs w:val="26"/>
          <w:lang w:val="vi-VN"/>
        </w:rPr>
        <w:t>Nguyễn Trung Trí</w:t>
      </w:r>
    </w:p>
    <w:p w14:paraId="105066C9" w14:textId="77777777" w:rsidR="00124D2C" w:rsidRDefault="00000000">
      <w:pPr>
        <w:ind w:left="2880" w:firstLine="720"/>
        <w:rPr>
          <w:rFonts w:ascii="Times New Roman" w:hAnsi="Times New Roman" w:cs="Times New Roman"/>
          <w:b/>
          <w:bCs/>
          <w:i/>
          <w:iCs/>
          <w:szCs w:val="26"/>
        </w:rPr>
      </w:pPr>
      <w:r>
        <w:rPr>
          <w:rFonts w:ascii="Times New Roman" w:hAnsi="Times New Roman" w:cs="Times New Roman"/>
          <w:b/>
          <w:bCs/>
          <w:i/>
          <w:iCs/>
          <w:szCs w:val="26"/>
        </w:rPr>
        <w:t xml:space="preserve">Đồng tháp, tháng </w:t>
      </w:r>
      <w:r>
        <w:rPr>
          <w:rFonts w:ascii="Times New Roman" w:hAnsi="Times New Roman" w:cs="Times New Roman"/>
          <w:b/>
          <w:bCs/>
          <w:i/>
          <w:iCs/>
          <w:szCs w:val="26"/>
          <w:lang w:val="vi-VN"/>
        </w:rPr>
        <w:t>6</w:t>
      </w:r>
      <w:r>
        <w:rPr>
          <w:rFonts w:ascii="Times New Roman" w:hAnsi="Times New Roman" w:cs="Times New Roman"/>
          <w:b/>
          <w:bCs/>
          <w:i/>
          <w:iCs/>
          <w:szCs w:val="26"/>
        </w:rPr>
        <w:t xml:space="preserve"> năm 2025</w:t>
      </w:r>
    </w:p>
    <w:p w14:paraId="7783E151" w14:textId="77777777" w:rsidR="00124D2C" w:rsidRDefault="00124D2C">
      <w:pPr>
        <w:rPr>
          <w:rFonts w:ascii="Times New Roman" w:hAnsi="Times New Roman" w:cs="Times New Roman"/>
        </w:rPr>
        <w:sectPr w:rsidR="00124D2C">
          <w:footerReference w:type="default" r:id="rId11"/>
          <w:pgSz w:w="12240" w:h="15840"/>
          <w:pgMar w:top="1440" w:right="1800" w:bottom="1440" w:left="1800" w:header="720" w:footer="720" w:gutter="0"/>
          <w:cols w:space="720"/>
        </w:sectPr>
      </w:pPr>
    </w:p>
    <w:sdt>
      <w:sdtPr>
        <w:id w:val="-311481379"/>
        <w:docPartObj>
          <w:docPartGallery w:val="Table of Contents"/>
          <w:docPartUnique/>
        </w:docPartObj>
      </w:sdtPr>
      <w:sdtEndPr>
        <w:rPr>
          <w:rFonts w:ascii="Calibri" w:eastAsia="Calibri" w:hAnsi="Calibri" w:cs="Calibri"/>
          <w:b/>
          <w:bCs/>
          <w:noProof/>
          <w:color w:val="auto"/>
          <w:sz w:val="22"/>
          <w:szCs w:val="22"/>
        </w:rPr>
      </w:sdtEndPr>
      <w:sdtContent>
        <w:p w14:paraId="2F7E8024" w14:textId="7D4F250B" w:rsidR="003A5485" w:rsidRPr="003A5485" w:rsidRDefault="003A5485" w:rsidP="003A5485">
          <w:pPr>
            <w:pStyle w:val="TOCHeading"/>
            <w:jc w:val="center"/>
            <w:rPr>
              <w:rFonts w:ascii="Times New Roman" w:hAnsi="Times New Roman" w:cs="Times New Roman"/>
              <w:b/>
              <w:bCs/>
            </w:rPr>
          </w:pPr>
          <w:r w:rsidRPr="003A5485">
            <w:rPr>
              <w:rFonts w:ascii="Times New Roman" w:hAnsi="Times New Roman" w:cs="Times New Roman"/>
              <w:b/>
              <w:bCs/>
            </w:rPr>
            <w:t>MỤC LỤC</w:t>
          </w:r>
        </w:p>
        <w:p w14:paraId="4E04A660" w14:textId="3AEA855F" w:rsidR="003A5485" w:rsidRPr="003A5485" w:rsidRDefault="003A5485" w:rsidP="003A5485">
          <w:pPr>
            <w:pStyle w:val="TOC1"/>
            <w:rPr>
              <w:rFonts w:eastAsiaTheme="minorEastAsia"/>
              <w:noProof/>
              <w:kern w:val="2"/>
              <w:sz w:val="24"/>
              <w:szCs w:val="24"/>
              <w14:ligatures w14:val="standardContextual"/>
            </w:rPr>
          </w:pPr>
          <w:r w:rsidRPr="003A5485">
            <w:fldChar w:fldCharType="begin"/>
          </w:r>
          <w:r w:rsidRPr="003A5485">
            <w:instrText xml:space="preserve"> TOC \o "1-3" \h \z \u </w:instrText>
          </w:r>
          <w:r w:rsidRPr="003A5485">
            <w:fldChar w:fldCharType="separate"/>
          </w:r>
          <w:hyperlink w:anchor="_Toc232234985" w:history="1">
            <w:r w:rsidRPr="003A5485">
              <w:rPr>
                <w:rStyle w:val="Hyperlink"/>
                <w:rFonts w:ascii="Times New Roman" w:hAnsi="Times New Roman" w:cs="Times New Roman"/>
                <w:noProof/>
              </w:rPr>
              <w:t>LỜI MỞ ĐẦU</w:t>
            </w:r>
            <w:r w:rsidRPr="003A5485">
              <w:rPr>
                <w:noProof/>
                <w:webHidden/>
              </w:rPr>
              <w:tab/>
            </w:r>
            <w:r w:rsidRPr="003A5485">
              <w:rPr>
                <w:noProof/>
                <w:webHidden/>
              </w:rPr>
              <w:fldChar w:fldCharType="begin"/>
            </w:r>
            <w:r w:rsidRPr="003A5485">
              <w:rPr>
                <w:noProof/>
                <w:webHidden/>
              </w:rPr>
              <w:instrText xml:space="preserve"> PAGEREF _Toc232234985 \h </w:instrText>
            </w:r>
            <w:r w:rsidRPr="003A5485">
              <w:rPr>
                <w:noProof/>
                <w:webHidden/>
              </w:rPr>
            </w:r>
            <w:r w:rsidRPr="003A5485">
              <w:rPr>
                <w:noProof/>
                <w:webHidden/>
              </w:rPr>
              <w:fldChar w:fldCharType="separate"/>
            </w:r>
            <w:r w:rsidRPr="003A5485">
              <w:rPr>
                <w:noProof/>
                <w:webHidden/>
              </w:rPr>
              <w:t>6</w:t>
            </w:r>
            <w:r w:rsidRPr="003A5485">
              <w:rPr>
                <w:noProof/>
                <w:webHidden/>
              </w:rPr>
              <w:fldChar w:fldCharType="end"/>
            </w:r>
          </w:hyperlink>
        </w:p>
        <w:p w14:paraId="236F7FC7" w14:textId="1A047F52" w:rsidR="003A5485" w:rsidRPr="003A5485" w:rsidRDefault="003A5485" w:rsidP="003A5485">
          <w:pPr>
            <w:pStyle w:val="TOC1"/>
            <w:rPr>
              <w:rFonts w:eastAsiaTheme="minorEastAsia"/>
              <w:noProof/>
              <w:kern w:val="2"/>
              <w:sz w:val="24"/>
              <w:szCs w:val="24"/>
              <w14:ligatures w14:val="standardContextual"/>
            </w:rPr>
          </w:pPr>
          <w:hyperlink w:anchor="_Toc232234986" w:history="1">
            <w:r w:rsidRPr="003A5485">
              <w:rPr>
                <w:rStyle w:val="Hyperlink"/>
                <w:rFonts w:ascii="Times New Roman" w:hAnsi="Times New Roman" w:cs="Times New Roman"/>
                <w:noProof/>
              </w:rPr>
              <w:t>Chương I – Giới thiệu</w:t>
            </w:r>
            <w:r w:rsidRPr="003A5485">
              <w:rPr>
                <w:noProof/>
                <w:webHidden/>
              </w:rPr>
              <w:tab/>
            </w:r>
            <w:r w:rsidRPr="003A5485">
              <w:rPr>
                <w:noProof/>
                <w:webHidden/>
              </w:rPr>
              <w:fldChar w:fldCharType="begin"/>
            </w:r>
            <w:r w:rsidRPr="003A5485">
              <w:rPr>
                <w:noProof/>
                <w:webHidden/>
              </w:rPr>
              <w:instrText xml:space="preserve"> PAGEREF _Toc232234986 \h </w:instrText>
            </w:r>
            <w:r w:rsidRPr="003A5485">
              <w:rPr>
                <w:noProof/>
                <w:webHidden/>
              </w:rPr>
            </w:r>
            <w:r w:rsidRPr="003A5485">
              <w:rPr>
                <w:noProof/>
                <w:webHidden/>
              </w:rPr>
              <w:fldChar w:fldCharType="separate"/>
            </w:r>
            <w:r w:rsidRPr="003A5485">
              <w:rPr>
                <w:noProof/>
                <w:webHidden/>
              </w:rPr>
              <w:t>7</w:t>
            </w:r>
            <w:r w:rsidRPr="003A5485">
              <w:rPr>
                <w:noProof/>
                <w:webHidden/>
              </w:rPr>
              <w:fldChar w:fldCharType="end"/>
            </w:r>
          </w:hyperlink>
        </w:p>
        <w:p w14:paraId="0785B30A" w14:textId="289C2708"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87" w:history="1">
            <w:r w:rsidRPr="003A5485">
              <w:rPr>
                <w:rStyle w:val="Hyperlink"/>
                <w:rFonts w:ascii="Times New Roman" w:hAnsi="Times New Roman" w:cs="Times New Roman"/>
                <w:noProof/>
              </w:rPr>
              <w:t>1. Giới thiệu đề tài</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_Toc232234987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7</w:t>
            </w:r>
            <w:r w:rsidRPr="003A5485">
              <w:rPr>
                <w:rFonts w:ascii="Times New Roman" w:hAnsi="Times New Roman" w:cs="Times New Roman"/>
                <w:noProof/>
                <w:webHidden/>
              </w:rPr>
              <w:fldChar w:fldCharType="end"/>
            </w:r>
          </w:hyperlink>
        </w:p>
        <w:p w14:paraId="2F322D86" w14:textId="489CB5A1" w:rsidR="003A5485" w:rsidRPr="003A5485" w:rsidRDefault="003A5485" w:rsidP="003A5485">
          <w:pPr>
            <w:pStyle w:val="TOC1"/>
            <w:rPr>
              <w:rFonts w:eastAsiaTheme="minorEastAsia"/>
              <w:noProof/>
              <w:kern w:val="2"/>
              <w:sz w:val="24"/>
              <w:szCs w:val="24"/>
              <w14:ligatures w14:val="standardContextual"/>
            </w:rPr>
          </w:pPr>
          <w:hyperlink w:anchor="_Toc232234988" w:history="1">
            <w:r w:rsidRPr="003A5485">
              <w:rPr>
                <w:rStyle w:val="Hyperlink"/>
                <w:rFonts w:ascii="Times New Roman" w:hAnsi="Times New Roman" w:cs="Times New Roman"/>
                <w:noProof/>
              </w:rPr>
              <w:t xml:space="preserve">Chương </w:t>
            </w:r>
            <w:r w:rsidRPr="003A5485">
              <w:rPr>
                <w:rStyle w:val="Hyperlink"/>
                <w:rFonts w:ascii="Times New Roman" w:hAnsi="Times New Roman" w:cs="Times New Roman"/>
                <w:noProof/>
                <w:lang w:val="vi-VN"/>
              </w:rPr>
              <w:t>II</w:t>
            </w:r>
            <w:r w:rsidRPr="003A5485">
              <w:rPr>
                <w:rStyle w:val="Hyperlink"/>
                <w:rFonts w:ascii="Times New Roman" w:hAnsi="Times New Roman" w:cs="Times New Roman"/>
                <w:noProof/>
              </w:rPr>
              <w:t xml:space="preserve"> – Phân tích và xác định yêu cầu</w:t>
            </w:r>
            <w:r w:rsidRPr="003A5485">
              <w:rPr>
                <w:noProof/>
                <w:webHidden/>
              </w:rPr>
              <w:tab/>
            </w:r>
            <w:r w:rsidRPr="003A5485">
              <w:rPr>
                <w:noProof/>
                <w:webHidden/>
              </w:rPr>
              <w:fldChar w:fldCharType="begin"/>
            </w:r>
            <w:r w:rsidRPr="003A5485">
              <w:rPr>
                <w:noProof/>
                <w:webHidden/>
              </w:rPr>
              <w:instrText xml:space="preserve"> PAGEREF _Toc232234988 \h </w:instrText>
            </w:r>
            <w:r w:rsidRPr="003A5485">
              <w:rPr>
                <w:noProof/>
                <w:webHidden/>
              </w:rPr>
            </w:r>
            <w:r w:rsidRPr="003A5485">
              <w:rPr>
                <w:noProof/>
                <w:webHidden/>
              </w:rPr>
              <w:fldChar w:fldCharType="separate"/>
            </w:r>
            <w:r w:rsidRPr="003A5485">
              <w:rPr>
                <w:noProof/>
                <w:webHidden/>
              </w:rPr>
              <w:t>8</w:t>
            </w:r>
            <w:r w:rsidRPr="003A5485">
              <w:rPr>
                <w:noProof/>
                <w:webHidden/>
              </w:rPr>
              <w:fldChar w:fldCharType="end"/>
            </w:r>
          </w:hyperlink>
        </w:p>
        <w:p w14:paraId="33092B92" w14:textId="33F35B54"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89" w:history="1">
            <w:r w:rsidRPr="003A5485">
              <w:rPr>
                <w:rStyle w:val="Hyperlink"/>
                <w:rFonts w:ascii="Times New Roman" w:hAnsi="Times New Roman" w:cs="Times New Roman"/>
                <w:noProof/>
                <w:lang w:val="vi-VN"/>
              </w:rPr>
              <w:t>2</w:t>
            </w:r>
            <w:r w:rsidRPr="003A5485">
              <w:rPr>
                <w:rStyle w:val="Hyperlink"/>
                <w:rFonts w:ascii="Times New Roman" w:hAnsi="Times New Roman" w:cs="Times New Roman"/>
                <w:noProof/>
              </w:rPr>
              <w:t>.</w:t>
            </w:r>
            <w:r w:rsidRPr="003A5485">
              <w:rPr>
                <w:rStyle w:val="Hyperlink"/>
                <w:rFonts w:ascii="Times New Roman" w:hAnsi="Times New Roman" w:cs="Times New Roman"/>
                <w:noProof/>
                <w:lang w:val="vi-VN"/>
              </w:rPr>
              <w:t>1.</w:t>
            </w:r>
            <w:r w:rsidRPr="003A5485">
              <w:rPr>
                <w:rStyle w:val="Hyperlink"/>
                <w:rFonts w:ascii="Times New Roman" w:hAnsi="Times New Roman" w:cs="Times New Roman"/>
                <w:noProof/>
              </w:rPr>
              <w:t xml:space="preserve"> Yêu cầu chung của người dùng về hệ thống</w:t>
            </w:r>
            <w:r w:rsidRPr="003A5485">
              <w:rPr>
                <w:rStyle w:val="Hyperlink"/>
                <w:rFonts w:ascii="Times New Roman" w:hAnsi="Times New Roman" w:cs="Times New Roman"/>
                <w:noProof/>
                <w:lang w:val="vi-VN"/>
              </w:rPr>
              <w: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_Toc232234989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8</w:t>
            </w:r>
            <w:r w:rsidRPr="003A5485">
              <w:rPr>
                <w:rFonts w:ascii="Times New Roman" w:hAnsi="Times New Roman" w:cs="Times New Roman"/>
                <w:noProof/>
                <w:webHidden/>
              </w:rPr>
              <w:fldChar w:fldCharType="end"/>
            </w:r>
          </w:hyperlink>
        </w:p>
        <w:p w14:paraId="01D95B3B" w14:textId="0FEC7DC1"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90" w:history="1">
            <w:r w:rsidRPr="003A5485">
              <w:rPr>
                <w:rStyle w:val="Hyperlink"/>
                <w:rFonts w:ascii="Times New Roman" w:hAnsi="Times New Roman" w:cs="Times New Roman"/>
                <w:noProof/>
                <w:lang w:val="vi-VN"/>
              </w:rPr>
              <w:t>2.2</w:t>
            </w:r>
            <w:r w:rsidRPr="003A5485">
              <w:rPr>
                <w:rStyle w:val="Hyperlink"/>
                <w:rFonts w:ascii="Times New Roman" w:hAnsi="Times New Roman" w:cs="Times New Roman"/>
                <w:noProof/>
              </w:rPr>
              <w:t>. Nhóm người sử dụng</w:t>
            </w:r>
            <w:r w:rsidRPr="003A5485">
              <w:rPr>
                <w:rStyle w:val="Hyperlink"/>
                <w:rFonts w:ascii="Times New Roman" w:hAnsi="Times New Roman" w:cs="Times New Roman"/>
                <w:noProof/>
                <w:lang w:val="vi-VN"/>
              </w:rPr>
              <w: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_Toc232234990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9</w:t>
            </w:r>
            <w:r w:rsidRPr="003A5485">
              <w:rPr>
                <w:rFonts w:ascii="Times New Roman" w:hAnsi="Times New Roman" w:cs="Times New Roman"/>
                <w:noProof/>
                <w:webHidden/>
              </w:rPr>
              <w:fldChar w:fldCharType="end"/>
            </w:r>
          </w:hyperlink>
        </w:p>
        <w:p w14:paraId="0A8D9C16" w14:textId="061AB4C5"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91" w:history="1">
            <w:r w:rsidRPr="003A5485">
              <w:rPr>
                <w:rStyle w:val="Hyperlink"/>
                <w:rFonts w:ascii="Times New Roman" w:hAnsi="Times New Roman" w:cs="Times New Roman"/>
                <w:noProof/>
                <w:lang w:val="vi-VN"/>
              </w:rPr>
              <w:t>2.3</w:t>
            </w:r>
            <w:r w:rsidRPr="003A5485">
              <w:rPr>
                <w:rStyle w:val="Hyperlink"/>
                <w:rFonts w:ascii="Times New Roman" w:hAnsi="Times New Roman" w:cs="Times New Roman"/>
                <w:noProof/>
              </w:rPr>
              <w:t>. Các chức năng cần thiết theo nhóm người dùng</w:t>
            </w:r>
            <w:r w:rsidRPr="003A5485">
              <w:rPr>
                <w:rStyle w:val="Hyperlink"/>
                <w:rFonts w:ascii="Times New Roman" w:hAnsi="Times New Roman" w:cs="Times New Roman"/>
                <w:noProof/>
                <w:lang w:val="vi-VN"/>
              </w:rPr>
              <w: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_Toc232234991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9</w:t>
            </w:r>
            <w:r w:rsidRPr="003A5485">
              <w:rPr>
                <w:rFonts w:ascii="Times New Roman" w:hAnsi="Times New Roman" w:cs="Times New Roman"/>
                <w:noProof/>
                <w:webHidden/>
              </w:rPr>
              <w:fldChar w:fldCharType="end"/>
            </w:r>
          </w:hyperlink>
        </w:p>
        <w:p w14:paraId="75A9AD91" w14:textId="098E9981"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92" w:history="1">
            <w:r w:rsidRPr="003A5485">
              <w:rPr>
                <w:rStyle w:val="Hyperlink"/>
                <w:rFonts w:ascii="Times New Roman" w:hAnsi="Times New Roman" w:cs="Times New Roman"/>
                <w:noProof/>
                <w:lang w:val="vi-VN"/>
              </w:rPr>
              <w:t>2.4</w:t>
            </w:r>
            <w:r w:rsidRPr="003A5485">
              <w:rPr>
                <w:rStyle w:val="Hyperlink"/>
                <w:rFonts w:ascii="Times New Roman" w:hAnsi="Times New Roman" w:cs="Times New Roman"/>
                <w:noProof/>
              </w:rPr>
              <w:t>. Trường hợp sử dụng (Usecase) và đặc tả</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_Toc232234992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11</w:t>
            </w:r>
            <w:r w:rsidRPr="003A5485">
              <w:rPr>
                <w:rFonts w:ascii="Times New Roman" w:hAnsi="Times New Roman" w:cs="Times New Roman"/>
                <w:noProof/>
                <w:webHidden/>
              </w:rPr>
              <w:fldChar w:fldCharType="end"/>
            </w:r>
          </w:hyperlink>
        </w:p>
        <w:p w14:paraId="09747FA4" w14:textId="239EBDE3"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4993" w:history="1">
            <w:r w:rsidRPr="003A5485">
              <w:rPr>
                <w:rStyle w:val="Hyperlink"/>
                <w:rFonts w:ascii="Times New Roman" w:hAnsi="Times New Roman" w:cs="Times New Roman"/>
                <w:noProof/>
                <w:lang w:val="vi-VN"/>
              </w:rPr>
              <w:t>2.4.</w:t>
            </w:r>
            <w:r w:rsidRPr="003A5485">
              <w:rPr>
                <w:rStyle w:val="Hyperlink"/>
                <w:rFonts w:ascii="Times New Roman" w:hAnsi="Times New Roman" w:cs="Times New Roman"/>
                <w:noProof/>
              </w:rPr>
              <w:t xml:space="preserve">1. Chức năng </w:t>
            </w:r>
            <w:r w:rsidRPr="003A5485">
              <w:rPr>
                <w:rStyle w:val="Hyperlink"/>
                <w:rFonts w:ascii="Times New Roman" w:hAnsi="Times New Roman" w:cs="Times New Roman"/>
                <w:noProof/>
                <w:lang w:val="vi-VN"/>
              </w:rPr>
              <w:t>q</w:t>
            </w:r>
            <w:r w:rsidRPr="003A5485">
              <w:rPr>
                <w:rStyle w:val="Hyperlink"/>
                <w:rFonts w:ascii="Times New Roman" w:hAnsi="Times New Roman" w:cs="Times New Roman"/>
                <w:noProof/>
              </w:rPr>
              <w:t>uản lý người dùng</w:t>
            </w:r>
            <w:r w:rsidRPr="003A5485">
              <w:rPr>
                <w:rStyle w:val="Hyperlink"/>
                <w:rFonts w:ascii="Times New Roman" w:hAnsi="Times New Roman" w:cs="Times New Roman"/>
                <w:noProof/>
                <w:lang w:val="vi-VN"/>
              </w:rPr>
              <w: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_Toc232234993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13</w:t>
            </w:r>
            <w:r w:rsidRPr="003A5485">
              <w:rPr>
                <w:rFonts w:ascii="Times New Roman" w:hAnsi="Times New Roman" w:cs="Times New Roman"/>
                <w:noProof/>
                <w:webHidden/>
              </w:rPr>
              <w:fldChar w:fldCharType="end"/>
            </w:r>
          </w:hyperlink>
        </w:p>
        <w:p w14:paraId="55517764" w14:textId="17FA3E28"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4994" w:history="1">
            <w:r w:rsidRPr="003A5485">
              <w:rPr>
                <w:rStyle w:val="Hyperlink"/>
                <w:rFonts w:ascii="Times New Roman" w:hAnsi="Times New Roman" w:cs="Times New Roman"/>
                <w:noProof/>
                <w:lang w:val="vi-VN"/>
              </w:rPr>
              <w:t>2.4.</w:t>
            </w:r>
            <w:r w:rsidRPr="003A5485">
              <w:rPr>
                <w:rStyle w:val="Hyperlink"/>
                <w:rFonts w:ascii="Times New Roman" w:hAnsi="Times New Roman" w:cs="Times New Roman"/>
                <w:noProof/>
              </w:rPr>
              <w:t xml:space="preserve">2. Chức năng </w:t>
            </w:r>
            <w:r w:rsidRPr="003A5485">
              <w:rPr>
                <w:rStyle w:val="Hyperlink"/>
                <w:rFonts w:ascii="Times New Roman" w:hAnsi="Times New Roman" w:cs="Times New Roman"/>
                <w:noProof/>
                <w:lang w:val="vi-VN"/>
              </w:rPr>
              <w:t>q</w:t>
            </w:r>
            <w:r w:rsidRPr="003A5485">
              <w:rPr>
                <w:rStyle w:val="Hyperlink"/>
                <w:rFonts w:ascii="Times New Roman" w:hAnsi="Times New Roman" w:cs="Times New Roman"/>
                <w:noProof/>
              </w:rPr>
              <w:t>uản lý sản phẩm</w:t>
            </w:r>
            <w:r w:rsidRPr="003A5485">
              <w:rPr>
                <w:rStyle w:val="Hyperlink"/>
                <w:rFonts w:ascii="Times New Roman" w:hAnsi="Times New Roman" w:cs="Times New Roman"/>
                <w:noProof/>
                <w:lang w:val="vi-VN"/>
              </w:rPr>
              <w: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_Toc232234994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15</w:t>
            </w:r>
            <w:r w:rsidRPr="003A5485">
              <w:rPr>
                <w:rFonts w:ascii="Times New Roman" w:hAnsi="Times New Roman" w:cs="Times New Roman"/>
                <w:noProof/>
                <w:webHidden/>
              </w:rPr>
              <w:fldChar w:fldCharType="end"/>
            </w:r>
          </w:hyperlink>
        </w:p>
        <w:p w14:paraId="315E15BD" w14:textId="0B6AC313"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4995" w:history="1">
            <w:r w:rsidRPr="003A5485">
              <w:rPr>
                <w:rStyle w:val="Hyperlink"/>
                <w:rFonts w:ascii="Times New Roman" w:hAnsi="Times New Roman" w:cs="Times New Roman"/>
                <w:noProof/>
                <w:lang w:val="vi-VN"/>
              </w:rPr>
              <w:t>2.4.</w:t>
            </w:r>
            <w:r w:rsidRPr="003A5485">
              <w:rPr>
                <w:rStyle w:val="Hyperlink"/>
                <w:rFonts w:ascii="Times New Roman" w:hAnsi="Times New Roman" w:cs="Times New Roman"/>
                <w:noProof/>
              </w:rPr>
              <w:t xml:space="preserve">3. Chức năng </w:t>
            </w:r>
            <w:r w:rsidRPr="003A5485">
              <w:rPr>
                <w:rStyle w:val="Hyperlink"/>
                <w:rFonts w:ascii="Times New Roman" w:hAnsi="Times New Roman" w:cs="Times New Roman"/>
                <w:noProof/>
                <w:lang w:val="vi-VN"/>
              </w:rPr>
              <w:t>t</w:t>
            </w:r>
            <w:r w:rsidRPr="003A5485">
              <w:rPr>
                <w:rStyle w:val="Hyperlink"/>
                <w:rFonts w:ascii="Times New Roman" w:hAnsi="Times New Roman" w:cs="Times New Roman"/>
                <w:noProof/>
              </w:rPr>
              <w:t>hao tác khách hàng với sản phẩm</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_Toc232234995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17</w:t>
            </w:r>
            <w:r w:rsidRPr="003A5485">
              <w:rPr>
                <w:rFonts w:ascii="Times New Roman" w:hAnsi="Times New Roman" w:cs="Times New Roman"/>
                <w:noProof/>
                <w:webHidden/>
              </w:rPr>
              <w:fldChar w:fldCharType="end"/>
            </w:r>
          </w:hyperlink>
        </w:p>
        <w:p w14:paraId="0174C868" w14:textId="074A2FC6"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4996" w:history="1">
            <w:r w:rsidRPr="003A5485">
              <w:rPr>
                <w:rStyle w:val="Hyperlink"/>
                <w:rFonts w:ascii="Times New Roman" w:hAnsi="Times New Roman" w:cs="Times New Roman"/>
                <w:noProof/>
                <w:lang w:val="vi-VN"/>
              </w:rPr>
              <w:t>2.4.</w:t>
            </w:r>
            <w:r w:rsidRPr="003A5485">
              <w:rPr>
                <w:rStyle w:val="Hyperlink"/>
                <w:rFonts w:ascii="Times New Roman" w:hAnsi="Times New Roman" w:cs="Times New Roman"/>
                <w:noProof/>
              </w:rPr>
              <w:t>4.</w:t>
            </w:r>
            <w:r w:rsidRPr="003A5485">
              <w:rPr>
                <w:rStyle w:val="Hyperlink"/>
                <w:rFonts w:ascii="Times New Roman" w:hAnsi="Times New Roman" w:cs="Times New Roman"/>
                <w:noProof/>
                <w:lang w:val="vi-VN"/>
              </w:rPr>
              <w:t xml:space="preserve"> </w:t>
            </w:r>
            <w:r w:rsidRPr="003A5485">
              <w:rPr>
                <w:rStyle w:val="Hyperlink"/>
                <w:rFonts w:ascii="Times New Roman" w:hAnsi="Times New Roman" w:cs="Times New Roman"/>
                <w:noProof/>
              </w:rPr>
              <w:t>Chức năng nâng cao</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_Toc232234996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19</w:t>
            </w:r>
            <w:r w:rsidRPr="003A5485">
              <w:rPr>
                <w:rFonts w:ascii="Times New Roman" w:hAnsi="Times New Roman" w:cs="Times New Roman"/>
                <w:noProof/>
                <w:webHidden/>
              </w:rPr>
              <w:fldChar w:fldCharType="end"/>
            </w:r>
          </w:hyperlink>
        </w:p>
        <w:p w14:paraId="783901F7" w14:textId="506AAA06" w:rsidR="003A5485" w:rsidRPr="003A5485" w:rsidRDefault="003A5485" w:rsidP="003A5485">
          <w:pPr>
            <w:pStyle w:val="TOC1"/>
            <w:rPr>
              <w:rFonts w:eastAsiaTheme="minorEastAsia"/>
              <w:noProof/>
              <w:kern w:val="2"/>
              <w:sz w:val="24"/>
              <w:szCs w:val="24"/>
              <w14:ligatures w14:val="standardContextual"/>
            </w:rPr>
          </w:pPr>
          <w:hyperlink w:anchor="_Toc232234997" w:history="1">
            <w:r w:rsidRPr="003A5485">
              <w:rPr>
                <w:rStyle w:val="Hyperlink"/>
                <w:rFonts w:ascii="Times New Roman" w:hAnsi="Times New Roman" w:cs="Times New Roman"/>
                <w:noProof/>
              </w:rPr>
              <w:t xml:space="preserve">Chương </w:t>
            </w:r>
            <w:r w:rsidRPr="003A5485">
              <w:rPr>
                <w:rStyle w:val="Hyperlink"/>
                <w:rFonts w:ascii="Times New Roman" w:hAnsi="Times New Roman" w:cs="Times New Roman"/>
                <w:noProof/>
                <w:lang w:val="vi-VN"/>
              </w:rPr>
              <w:t>III</w:t>
            </w:r>
            <w:r w:rsidRPr="003A5485">
              <w:rPr>
                <w:rStyle w:val="Hyperlink"/>
                <w:rFonts w:ascii="Times New Roman" w:hAnsi="Times New Roman" w:cs="Times New Roman"/>
                <w:noProof/>
              </w:rPr>
              <w:t xml:space="preserve"> – Thiết kế kiến trúc và tổ chức CODE</w:t>
            </w:r>
            <w:r w:rsidRPr="003A5485">
              <w:rPr>
                <w:noProof/>
                <w:webHidden/>
              </w:rPr>
              <w:tab/>
            </w:r>
            <w:r w:rsidRPr="003A5485">
              <w:rPr>
                <w:noProof/>
                <w:webHidden/>
              </w:rPr>
              <w:fldChar w:fldCharType="begin"/>
            </w:r>
            <w:r w:rsidRPr="003A5485">
              <w:rPr>
                <w:noProof/>
                <w:webHidden/>
              </w:rPr>
              <w:instrText xml:space="preserve"> PAGEREF _Toc232234997 \h </w:instrText>
            </w:r>
            <w:r w:rsidRPr="003A5485">
              <w:rPr>
                <w:noProof/>
                <w:webHidden/>
              </w:rPr>
            </w:r>
            <w:r w:rsidRPr="003A5485">
              <w:rPr>
                <w:noProof/>
                <w:webHidden/>
              </w:rPr>
              <w:fldChar w:fldCharType="separate"/>
            </w:r>
            <w:r w:rsidRPr="003A5485">
              <w:rPr>
                <w:noProof/>
                <w:webHidden/>
              </w:rPr>
              <w:t>21</w:t>
            </w:r>
            <w:r w:rsidRPr="003A5485">
              <w:rPr>
                <w:noProof/>
                <w:webHidden/>
              </w:rPr>
              <w:fldChar w:fldCharType="end"/>
            </w:r>
          </w:hyperlink>
        </w:p>
        <w:p w14:paraId="3E0D45CF" w14:textId="3518311B"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98" w:history="1">
            <w:r w:rsidRPr="003A5485">
              <w:rPr>
                <w:rStyle w:val="Hyperlink"/>
                <w:rFonts w:ascii="Times New Roman" w:hAnsi="Times New Roman" w:cs="Times New Roman"/>
                <w:noProof/>
              </w:rPr>
              <w:t>3.1. Sơ đồ thành phần và tương tác các thành phần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_Toc232234998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21</w:t>
            </w:r>
            <w:r w:rsidRPr="003A5485">
              <w:rPr>
                <w:rFonts w:ascii="Times New Roman" w:hAnsi="Times New Roman" w:cs="Times New Roman"/>
                <w:noProof/>
                <w:webHidden/>
              </w:rPr>
              <w:fldChar w:fldCharType="end"/>
            </w:r>
          </w:hyperlink>
        </w:p>
        <w:p w14:paraId="1E3BFCEE" w14:textId="0DDF9711"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4999" w:history="1">
            <w:r w:rsidRPr="003A5485">
              <w:rPr>
                <w:rStyle w:val="Hyperlink"/>
                <w:rFonts w:ascii="Times New Roman" w:hAnsi="Times New Roman" w:cs="Times New Roman"/>
                <w:noProof/>
              </w:rPr>
              <w:t>3.2. Quy tắc viết code</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_Toc232234999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24</w:t>
            </w:r>
            <w:r w:rsidRPr="003A5485">
              <w:rPr>
                <w:rFonts w:ascii="Times New Roman" w:hAnsi="Times New Roman" w:cs="Times New Roman"/>
                <w:noProof/>
                <w:webHidden/>
              </w:rPr>
              <w:fldChar w:fldCharType="end"/>
            </w:r>
          </w:hyperlink>
        </w:p>
        <w:p w14:paraId="7E62EB0F" w14:textId="5288508C"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00" w:history="1">
            <w:r w:rsidRPr="003A5485">
              <w:rPr>
                <w:rStyle w:val="Hyperlink"/>
                <w:rFonts w:ascii="Times New Roman" w:hAnsi="Times New Roman" w:cs="Times New Roman"/>
                <w:noProof/>
              </w:rPr>
              <w:t>3.3. Cách tổ chức code trong dự án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_Toc232235000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24</w:t>
            </w:r>
            <w:r w:rsidRPr="003A5485">
              <w:rPr>
                <w:rFonts w:ascii="Times New Roman" w:hAnsi="Times New Roman" w:cs="Times New Roman"/>
                <w:noProof/>
                <w:webHidden/>
              </w:rPr>
              <w:fldChar w:fldCharType="end"/>
            </w:r>
          </w:hyperlink>
        </w:p>
        <w:p w14:paraId="33E08BEC" w14:textId="1CD52F22"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01" w:history="1">
            <w:r w:rsidRPr="003A5485">
              <w:rPr>
                <w:rStyle w:val="Hyperlink"/>
                <w:rFonts w:ascii="Times New Roman" w:hAnsi="Times New Roman" w:cs="Times New Roman"/>
                <w:noProof/>
              </w:rPr>
              <w:t>3.4. Các thư viện thirdparty sử dụng trong dự án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_Toc232235001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26</w:t>
            </w:r>
            <w:r w:rsidRPr="003A5485">
              <w:rPr>
                <w:rFonts w:ascii="Times New Roman" w:hAnsi="Times New Roman" w:cs="Times New Roman"/>
                <w:noProof/>
                <w:webHidden/>
              </w:rPr>
              <w:fldChar w:fldCharType="end"/>
            </w:r>
          </w:hyperlink>
        </w:p>
        <w:p w14:paraId="48649EBF" w14:textId="2D13BA1A" w:rsidR="003A5485" w:rsidRPr="003A5485" w:rsidRDefault="003A5485" w:rsidP="003A5485">
          <w:pPr>
            <w:pStyle w:val="TOC1"/>
            <w:rPr>
              <w:rFonts w:eastAsiaTheme="minorEastAsia"/>
              <w:noProof/>
              <w:kern w:val="2"/>
              <w:sz w:val="24"/>
              <w:szCs w:val="24"/>
              <w14:ligatures w14:val="standardContextual"/>
            </w:rPr>
          </w:pPr>
          <w:hyperlink w:anchor="_Toc232235002" w:history="1">
            <w:r w:rsidRPr="003A5485">
              <w:rPr>
                <w:rStyle w:val="Hyperlink"/>
                <w:rFonts w:ascii="Times New Roman" w:hAnsi="Times New Roman" w:cs="Times New Roman"/>
                <w:noProof/>
              </w:rPr>
              <w:t>Chương IV – Thiết kế cơ sở dữ liệu</w:t>
            </w:r>
            <w:r w:rsidRPr="003A5485">
              <w:rPr>
                <w:noProof/>
                <w:webHidden/>
              </w:rPr>
              <w:tab/>
            </w:r>
            <w:r w:rsidRPr="003A5485">
              <w:rPr>
                <w:noProof/>
                <w:webHidden/>
              </w:rPr>
              <w:fldChar w:fldCharType="begin"/>
            </w:r>
            <w:r w:rsidRPr="003A5485">
              <w:rPr>
                <w:noProof/>
                <w:webHidden/>
              </w:rPr>
              <w:instrText xml:space="preserve"> PAGEREF _Toc232235002 \h </w:instrText>
            </w:r>
            <w:r w:rsidRPr="003A5485">
              <w:rPr>
                <w:noProof/>
                <w:webHidden/>
              </w:rPr>
            </w:r>
            <w:r w:rsidRPr="003A5485">
              <w:rPr>
                <w:noProof/>
                <w:webHidden/>
              </w:rPr>
              <w:fldChar w:fldCharType="separate"/>
            </w:r>
            <w:r w:rsidRPr="003A5485">
              <w:rPr>
                <w:noProof/>
                <w:webHidden/>
              </w:rPr>
              <w:t>27</w:t>
            </w:r>
            <w:r w:rsidRPr="003A5485">
              <w:rPr>
                <w:noProof/>
                <w:webHidden/>
              </w:rPr>
              <w:fldChar w:fldCharType="end"/>
            </w:r>
          </w:hyperlink>
        </w:p>
        <w:p w14:paraId="572AE033" w14:textId="266A79CC"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03" w:history="1">
            <w:r w:rsidRPr="003A5485">
              <w:rPr>
                <w:rStyle w:val="Hyperlink"/>
                <w:rFonts w:ascii="Times New Roman" w:hAnsi="Times New Roman" w:cs="Times New Roman"/>
                <w:noProof/>
              </w:rPr>
              <w:t>4.1. Vẽ lược đồ cơ sở dữ liệu</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_Toc232235003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27</w:t>
            </w:r>
            <w:r w:rsidRPr="003A5485">
              <w:rPr>
                <w:rFonts w:ascii="Times New Roman" w:hAnsi="Times New Roman" w:cs="Times New Roman"/>
                <w:noProof/>
                <w:webHidden/>
              </w:rPr>
              <w:fldChar w:fldCharType="end"/>
            </w:r>
          </w:hyperlink>
        </w:p>
        <w:p w14:paraId="22E7E410" w14:textId="769C2965"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04" w:history="1">
            <w:r w:rsidRPr="003A5485">
              <w:rPr>
                <w:rStyle w:val="Hyperlink"/>
                <w:rFonts w:ascii="Times New Roman" w:hAnsi="Times New Roman" w:cs="Times New Roman"/>
                <w:noProof/>
              </w:rPr>
              <w:t>4.2. Mô tả cấu trúc các thành phần có trong cơ sở dữ liệu</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_Toc232235004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29</w:t>
            </w:r>
            <w:r w:rsidRPr="003A5485">
              <w:rPr>
                <w:rFonts w:ascii="Times New Roman" w:hAnsi="Times New Roman" w:cs="Times New Roman"/>
                <w:noProof/>
                <w:webHidden/>
              </w:rPr>
              <w:fldChar w:fldCharType="end"/>
            </w:r>
          </w:hyperlink>
        </w:p>
        <w:p w14:paraId="352503FE" w14:textId="24406356" w:rsidR="003A5485" w:rsidRPr="003A5485" w:rsidRDefault="003A5485" w:rsidP="003A5485">
          <w:pPr>
            <w:pStyle w:val="TOC1"/>
            <w:rPr>
              <w:rFonts w:eastAsiaTheme="minorEastAsia"/>
              <w:noProof/>
              <w:kern w:val="2"/>
              <w:sz w:val="24"/>
              <w:szCs w:val="24"/>
              <w14:ligatures w14:val="standardContextual"/>
            </w:rPr>
          </w:pPr>
          <w:hyperlink w:anchor="_Toc232235005" w:history="1">
            <w:r w:rsidRPr="003A5485">
              <w:rPr>
                <w:rStyle w:val="Hyperlink"/>
                <w:rFonts w:ascii="Times New Roman" w:hAnsi="Times New Roman" w:cs="Times New Roman"/>
                <w:noProof/>
              </w:rPr>
              <w:t>Chương V– Thiết kế giao diện</w:t>
            </w:r>
            <w:r w:rsidRPr="003A5485">
              <w:rPr>
                <w:noProof/>
                <w:webHidden/>
              </w:rPr>
              <w:tab/>
            </w:r>
            <w:r w:rsidRPr="003A5485">
              <w:rPr>
                <w:noProof/>
                <w:webHidden/>
              </w:rPr>
              <w:fldChar w:fldCharType="begin"/>
            </w:r>
            <w:r w:rsidRPr="003A5485">
              <w:rPr>
                <w:noProof/>
                <w:webHidden/>
              </w:rPr>
              <w:instrText xml:space="preserve"> PAGEREF _Toc232235005 \h </w:instrText>
            </w:r>
            <w:r w:rsidRPr="003A5485">
              <w:rPr>
                <w:noProof/>
                <w:webHidden/>
              </w:rPr>
            </w:r>
            <w:r w:rsidRPr="003A5485">
              <w:rPr>
                <w:noProof/>
                <w:webHidden/>
              </w:rPr>
              <w:fldChar w:fldCharType="separate"/>
            </w:r>
            <w:r w:rsidRPr="003A5485">
              <w:rPr>
                <w:noProof/>
                <w:webHidden/>
              </w:rPr>
              <w:t>31</w:t>
            </w:r>
            <w:r w:rsidRPr="003A5485">
              <w:rPr>
                <w:noProof/>
                <w:webHidden/>
              </w:rPr>
              <w:fldChar w:fldCharType="end"/>
            </w:r>
          </w:hyperlink>
        </w:p>
        <w:p w14:paraId="6816FA5E" w14:textId="1E706598"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06" w:history="1">
            <w:r w:rsidRPr="003A5485">
              <w:rPr>
                <w:rStyle w:val="Hyperlink"/>
                <w:rFonts w:ascii="Times New Roman" w:hAnsi="Times New Roman" w:cs="Times New Roman"/>
                <w:noProof/>
              </w:rPr>
              <w:t>5.1. Giao diện chức năng - Quản lý người dùng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_Toc232235006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31</w:t>
            </w:r>
            <w:r w:rsidRPr="003A5485">
              <w:rPr>
                <w:rFonts w:ascii="Times New Roman" w:hAnsi="Times New Roman" w:cs="Times New Roman"/>
                <w:noProof/>
                <w:webHidden/>
              </w:rPr>
              <w:fldChar w:fldCharType="end"/>
            </w:r>
          </w:hyperlink>
        </w:p>
        <w:p w14:paraId="548FD2D8" w14:textId="77A0B5B4"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07" w:history="1">
            <w:r w:rsidRPr="003A5485">
              <w:rPr>
                <w:rStyle w:val="Hyperlink"/>
                <w:rFonts w:ascii="Times New Roman" w:hAnsi="Times New Roman" w:cs="Times New Roman"/>
                <w:noProof/>
              </w:rPr>
              <w:t>5.1.1 Trang đăng ký</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_Toc232235007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31</w:t>
            </w:r>
            <w:r w:rsidRPr="003A5485">
              <w:rPr>
                <w:rFonts w:ascii="Times New Roman" w:hAnsi="Times New Roman" w:cs="Times New Roman"/>
                <w:noProof/>
                <w:webHidden/>
              </w:rPr>
              <w:fldChar w:fldCharType="end"/>
            </w:r>
          </w:hyperlink>
        </w:p>
        <w:p w14:paraId="2C989B7C" w14:textId="036BA20B"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08" w:history="1">
            <w:r w:rsidRPr="003A5485">
              <w:rPr>
                <w:rStyle w:val="Hyperlink"/>
                <w:rFonts w:ascii="Times New Roman" w:hAnsi="Times New Roman" w:cs="Times New Roman"/>
                <w:noProof/>
              </w:rPr>
              <w:t>5.1.2 Trang đăng nhập</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_Toc232235008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32</w:t>
            </w:r>
            <w:r w:rsidRPr="003A5485">
              <w:rPr>
                <w:rFonts w:ascii="Times New Roman" w:hAnsi="Times New Roman" w:cs="Times New Roman"/>
                <w:noProof/>
                <w:webHidden/>
              </w:rPr>
              <w:fldChar w:fldCharType="end"/>
            </w:r>
          </w:hyperlink>
        </w:p>
        <w:p w14:paraId="7591B6EA" w14:textId="15E96C26"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09" w:history="1">
            <w:r w:rsidRPr="003A5485">
              <w:rPr>
                <w:rStyle w:val="Hyperlink"/>
                <w:rFonts w:ascii="Times New Roman" w:hAnsi="Times New Roman" w:cs="Times New Roman"/>
                <w:noProof/>
              </w:rPr>
              <w:t>5.1.3 Trang thông tin cá nhân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_Toc232235009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33</w:t>
            </w:r>
            <w:r w:rsidRPr="003A5485">
              <w:rPr>
                <w:rFonts w:ascii="Times New Roman" w:hAnsi="Times New Roman" w:cs="Times New Roman"/>
                <w:noProof/>
                <w:webHidden/>
              </w:rPr>
              <w:fldChar w:fldCharType="end"/>
            </w:r>
          </w:hyperlink>
        </w:p>
        <w:p w14:paraId="72232B29" w14:textId="4886DBAC"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10" w:history="1">
            <w:r w:rsidRPr="003A5485">
              <w:rPr>
                <w:rStyle w:val="Hyperlink"/>
                <w:rFonts w:ascii="Times New Roman" w:hAnsi="Times New Roman" w:cs="Times New Roman"/>
                <w:noProof/>
              </w:rPr>
              <w:t>5.2. Giao diện chức năng - Quản lý sản phẩm</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_Toc232235010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34</w:t>
            </w:r>
            <w:r w:rsidRPr="003A5485">
              <w:rPr>
                <w:rFonts w:ascii="Times New Roman" w:hAnsi="Times New Roman" w:cs="Times New Roman"/>
                <w:noProof/>
                <w:webHidden/>
              </w:rPr>
              <w:fldChar w:fldCharType="end"/>
            </w:r>
          </w:hyperlink>
        </w:p>
        <w:p w14:paraId="4A3BC359" w14:textId="1C77BD8C"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1" w:history="1">
            <w:r w:rsidRPr="003A5485">
              <w:rPr>
                <w:rStyle w:val="Hyperlink"/>
                <w:rFonts w:ascii="Times New Roman" w:hAnsi="Times New Roman" w:cs="Times New Roman"/>
                <w:noProof/>
              </w:rPr>
              <w:t>5.2.1 Trang danh sách sản phẩm</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_Toc232235011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34</w:t>
            </w:r>
            <w:r w:rsidRPr="003A5485">
              <w:rPr>
                <w:rFonts w:ascii="Times New Roman" w:hAnsi="Times New Roman" w:cs="Times New Roman"/>
                <w:noProof/>
                <w:webHidden/>
              </w:rPr>
              <w:fldChar w:fldCharType="end"/>
            </w:r>
          </w:hyperlink>
        </w:p>
        <w:p w14:paraId="71C2061F" w14:textId="3D7C2476"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2" w:history="1">
            <w:r w:rsidRPr="003A5485">
              <w:rPr>
                <w:rStyle w:val="Hyperlink"/>
                <w:rFonts w:ascii="Times New Roman" w:hAnsi="Times New Roman" w:cs="Times New Roman"/>
                <w:noProof/>
              </w:rPr>
              <w:t>5.2.2 Trang chi tiết sản phẩm</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_Toc232235012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35</w:t>
            </w:r>
            <w:r w:rsidRPr="003A5485">
              <w:rPr>
                <w:rFonts w:ascii="Times New Roman" w:hAnsi="Times New Roman" w:cs="Times New Roman"/>
                <w:noProof/>
                <w:webHidden/>
              </w:rPr>
              <w:fldChar w:fldCharType="end"/>
            </w:r>
          </w:hyperlink>
        </w:p>
        <w:p w14:paraId="3B71B678" w14:textId="45E06469"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3" w:history="1">
            <w:r w:rsidRPr="003A5485">
              <w:rPr>
                <w:rStyle w:val="Hyperlink"/>
                <w:rFonts w:ascii="Times New Roman" w:hAnsi="Times New Roman" w:cs="Times New Roman"/>
                <w:noProof/>
              </w:rPr>
              <w:t>5.2.3 Trang quản lý sản phẩm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_Toc232235013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36</w:t>
            </w:r>
            <w:r w:rsidRPr="003A5485">
              <w:rPr>
                <w:rFonts w:ascii="Times New Roman" w:hAnsi="Times New Roman" w:cs="Times New Roman"/>
                <w:noProof/>
                <w:webHidden/>
              </w:rPr>
              <w:fldChar w:fldCharType="end"/>
            </w:r>
          </w:hyperlink>
        </w:p>
        <w:p w14:paraId="1471DFF4" w14:textId="547EC82F"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14" w:history="1">
            <w:r w:rsidRPr="003A5485">
              <w:rPr>
                <w:rStyle w:val="Hyperlink"/>
                <w:rFonts w:ascii="Times New Roman" w:hAnsi="Times New Roman" w:cs="Times New Roman"/>
                <w:noProof/>
              </w:rPr>
              <w:t>5.3. Giao diện chức năng - Thao tác khách hàng với sản phẩm</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_Toc232235014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38</w:t>
            </w:r>
            <w:r w:rsidRPr="003A5485">
              <w:rPr>
                <w:rFonts w:ascii="Times New Roman" w:hAnsi="Times New Roman" w:cs="Times New Roman"/>
                <w:noProof/>
                <w:webHidden/>
              </w:rPr>
              <w:fldChar w:fldCharType="end"/>
            </w:r>
          </w:hyperlink>
        </w:p>
        <w:p w14:paraId="6FA95C9E" w14:textId="11D8D7A0"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5" w:history="1">
            <w:r w:rsidRPr="003A5485">
              <w:rPr>
                <w:rStyle w:val="Hyperlink"/>
                <w:rFonts w:ascii="Times New Roman" w:hAnsi="Times New Roman" w:cs="Times New Roman"/>
                <w:noProof/>
              </w:rPr>
              <w:t>5.3.1 Trang giỏ hàng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_Toc232235015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38</w:t>
            </w:r>
            <w:r w:rsidRPr="003A5485">
              <w:rPr>
                <w:rFonts w:ascii="Times New Roman" w:hAnsi="Times New Roman" w:cs="Times New Roman"/>
                <w:noProof/>
                <w:webHidden/>
              </w:rPr>
              <w:fldChar w:fldCharType="end"/>
            </w:r>
          </w:hyperlink>
        </w:p>
        <w:p w14:paraId="4F531674" w14:textId="6F456967"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6" w:history="1">
            <w:r w:rsidRPr="003A5485">
              <w:rPr>
                <w:rStyle w:val="Hyperlink"/>
                <w:rFonts w:ascii="Times New Roman" w:hAnsi="Times New Roman" w:cs="Times New Roman"/>
                <w:noProof/>
              </w:rPr>
              <w:t>5.3.2 Trang thanh toán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_Toc232235016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39</w:t>
            </w:r>
            <w:r w:rsidRPr="003A5485">
              <w:rPr>
                <w:rFonts w:ascii="Times New Roman" w:hAnsi="Times New Roman" w:cs="Times New Roman"/>
                <w:noProof/>
                <w:webHidden/>
              </w:rPr>
              <w:fldChar w:fldCharType="end"/>
            </w:r>
          </w:hyperlink>
        </w:p>
        <w:p w14:paraId="41914020" w14:textId="1F732F76"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7" w:history="1">
            <w:r w:rsidRPr="003A5485">
              <w:rPr>
                <w:rStyle w:val="Hyperlink"/>
                <w:rFonts w:ascii="Times New Roman" w:hAnsi="Times New Roman" w:cs="Times New Roman"/>
                <w:noProof/>
              </w:rPr>
              <w:t>5.3.3 Trang đơn hàng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_Toc232235017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40</w:t>
            </w:r>
            <w:r w:rsidRPr="003A5485">
              <w:rPr>
                <w:rFonts w:ascii="Times New Roman" w:hAnsi="Times New Roman" w:cs="Times New Roman"/>
                <w:noProof/>
                <w:webHidden/>
              </w:rPr>
              <w:fldChar w:fldCharType="end"/>
            </w:r>
          </w:hyperlink>
        </w:p>
        <w:p w14:paraId="7C55D93F" w14:textId="44765B45"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18" w:history="1">
            <w:r w:rsidRPr="003A5485">
              <w:rPr>
                <w:rStyle w:val="Hyperlink"/>
                <w:rFonts w:ascii="Times New Roman" w:hAnsi="Times New Roman" w:cs="Times New Roman"/>
                <w:noProof/>
              </w:rPr>
              <w:t>5.3.4 Trang chi tiết đơn hàng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_Toc232235018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41</w:t>
            </w:r>
            <w:r w:rsidRPr="003A5485">
              <w:rPr>
                <w:rFonts w:ascii="Times New Roman" w:hAnsi="Times New Roman" w:cs="Times New Roman"/>
                <w:noProof/>
                <w:webHidden/>
              </w:rPr>
              <w:fldChar w:fldCharType="end"/>
            </w:r>
          </w:hyperlink>
        </w:p>
        <w:p w14:paraId="047C4CFD" w14:textId="6A1221E0"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19" w:history="1">
            <w:r w:rsidRPr="003A5485">
              <w:rPr>
                <w:rStyle w:val="Hyperlink"/>
                <w:rFonts w:ascii="Times New Roman" w:hAnsi="Times New Roman" w:cs="Times New Roman"/>
                <w:noProof/>
              </w:rPr>
              <w:t>5.4. Giao diện chức năng - Nâng cao</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_Toc232235019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42</w:t>
            </w:r>
            <w:r w:rsidRPr="003A5485">
              <w:rPr>
                <w:rFonts w:ascii="Times New Roman" w:hAnsi="Times New Roman" w:cs="Times New Roman"/>
                <w:noProof/>
                <w:webHidden/>
              </w:rPr>
              <w:fldChar w:fldCharType="end"/>
            </w:r>
          </w:hyperlink>
        </w:p>
        <w:p w14:paraId="2FA22635" w14:textId="2ABA1D24"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20" w:history="1">
            <w:r w:rsidRPr="003A5485">
              <w:rPr>
                <w:rStyle w:val="Hyperlink"/>
                <w:rFonts w:ascii="Times New Roman" w:hAnsi="Times New Roman" w:cs="Times New Roman"/>
                <w:noProof/>
              </w:rPr>
              <w:t>5.4.1 Trang quản lý người dùng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_Toc232235020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42</w:t>
            </w:r>
            <w:r w:rsidRPr="003A5485">
              <w:rPr>
                <w:rFonts w:ascii="Times New Roman" w:hAnsi="Times New Roman" w:cs="Times New Roman"/>
                <w:noProof/>
                <w:webHidden/>
              </w:rPr>
              <w:fldChar w:fldCharType="end"/>
            </w:r>
          </w:hyperlink>
        </w:p>
        <w:p w14:paraId="7AA07DBE" w14:textId="3C5D763E"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21" w:history="1">
            <w:r w:rsidRPr="003A5485">
              <w:rPr>
                <w:rStyle w:val="Hyperlink"/>
                <w:rFonts w:ascii="Times New Roman" w:hAnsi="Times New Roman" w:cs="Times New Roman"/>
                <w:noProof/>
              </w:rPr>
              <w:t>5.4.2 Trang quản lý đơn hàng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_Toc232235021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43</w:t>
            </w:r>
            <w:r w:rsidRPr="003A5485">
              <w:rPr>
                <w:rFonts w:ascii="Times New Roman" w:hAnsi="Times New Roman" w:cs="Times New Roman"/>
                <w:noProof/>
                <w:webHidden/>
              </w:rPr>
              <w:fldChar w:fldCharType="end"/>
            </w:r>
          </w:hyperlink>
        </w:p>
        <w:p w14:paraId="7A04CE97" w14:textId="29EC67BF"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22" w:history="1">
            <w:r w:rsidRPr="003A5485">
              <w:rPr>
                <w:rStyle w:val="Hyperlink"/>
                <w:rFonts w:ascii="Times New Roman" w:hAnsi="Times New Roman" w:cs="Times New Roman"/>
                <w:noProof/>
              </w:rPr>
              <w:t>5.4.3 Trang chi tiết quản lý đơn hàng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_Toc232235022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44</w:t>
            </w:r>
            <w:r w:rsidRPr="003A5485">
              <w:rPr>
                <w:rFonts w:ascii="Times New Roman" w:hAnsi="Times New Roman" w:cs="Times New Roman"/>
                <w:noProof/>
                <w:webHidden/>
              </w:rPr>
              <w:fldChar w:fldCharType="end"/>
            </w:r>
          </w:hyperlink>
        </w:p>
        <w:p w14:paraId="25767EB4" w14:textId="68212C27"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23" w:history="1">
            <w:r w:rsidRPr="003A5485">
              <w:rPr>
                <w:rStyle w:val="Hyperlink"/>
                <w:rFonts w:ascii="Times New Roman" w:hAnsi="Times New Roman" w:cs="Times New Roman"/>
                <w:noProof/>
              </w:rPr>
              <w:t>5.4.4 Trang đặt lại mật khẩu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_Toc232235023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45</w:t>
            </w:r>
            <w:r w:rsidRPr="003A5485">
              <w:rPr>
                <w:rFonts w:ascii="Times New Roman" w:hAnsi="Times New Roman" w:cs="Times New Roman"/>
                <w:noProof/>
                <w:webHidden/>
              </w:rPr>
              <w:fldChar w:fldCharType="end"/>
            </w:r>
          </w:hyperlink>
        </w:p>
        <w:p w14:paraId="4DE77F01" w14:textId="4CD67CDC" w:rsidR="003A5485" w:rsidRPr="003A5485" w:rsidRDefault="003A5485">
          <w:pPr>
            <w:pStyle w:val="TOC3"/>
            <w:tabs>
              <w:tab w:val="right" w:leader="dot" w:pos="8630"/>
            </w:tabs>
            <w:rPr>
              <w:rFonts w:ascii="Times New Roman" w:eastAsiaTheme="minorEastAsia" w:hAnsi="Times New Roman" w:cs="Times New Roman"/>
              <w:noProof/>
              <w:kern w:val="2"/>
              <w:sz w:val="24"/>
              <w:szCs w:val="24"/>
              <w14:ligatures w14:val="standardContextual"/>
            </w:rPr>
          </w:pPr>
          <w:hyperlink w:anchor="_Toc232235024" w:history="1">
            <w:r w:rsidRPr="003A5485">
              <w:rPr>
                <w:rStyle w:val="Hyperlink"/>
                <w:rFonts w:ascii="Times New Roman" w:hAnsi="Times New Roman" w:cs="Times New Roman"/>
                <w:noProof/>
              </w:rPr>
              <w:t>5.4.5 Trang thống kê (Admin)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_Toc232235024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46</w:t>
            </w:r>
            <w:r w:rsidRPr="003A5485">
              <w:rPr>
                <w:rFonts w:ascii="Times New Roman" w:hAnsi="Times New Roman" w:cs="Times New Roman"/>
                <w:noProof/>
                <w:webHidden/>
              </w:rPr>
              <w:fldChar w:fldCharType="end"/>
            </w:r>
          </w:hyperlink>
        </w:p>
        <w:p w14:paraId="45002B5F" w14:textId="7C4C368A" w:rsidR="003A5485" w:rsidRPr="003A5485" w:rsidRDefault="003A5485" w:rsidP="003A5485">
          <w:pPr>
            <w:pStyle w:val="TOC1"/>
            <w:rPr>
              <w:rFonts w:eastAsiaTheme="minorEastAsia"/>
              <w:noProof/>
              <w:kern w:val="2"/>
              <w:sz w:val="24"/>
              <w:szCs w:val="24"/>
              <w14:ligatures w14:val="standardContextual"/>
            </w:rPr>
          </w:pPr>
          <w:hyperlink w:anchor="_Toc232235025" w:history="1">
            <w:r w:rsidRPr="003A5485">
              <w:rPr>
                <w:rStyle w:val="Hyperlink"/>
                <w:rFonts w:ascii="Times New Roman" w:hAnsi="Times New Roman" w:cs="Times New Roman"/>
                <w:noProof/>
              </w:rPr>
              <w:t>Chương VI - Kiểm thử</w:t>
            </w:r>
            <w:r w:rsidRPr="003A5485">
              <w:rPr>
                <w:noProof/>
                <w:webHidden/>
              </w:rPr>
              <w:tab/>
            </w:r>
            <w:r w:rsidRPr="003A5485">
              <w:rPr>
                <w:noProof/>
                <w:webHidden/>
              </w:rPr>
              <w:fldChar w:fldCharType="begin"/>
            </w:r>
            <w:r w:rsidRPr="003A5485">
              <w:rPr>
                <w:noProof/>
                <w:webHidden/>
              </w:rPr>
              <w:instrText xml:space="preserve"> PAGEREF _Toc232235025 \h </w:instrText>
            </w:r>
            <w:r w:rsidRPr="003A5485">
              <w:rPr>
                <w:noProof/>
                <w:webHidden/>
              </w:rPr>
            </w:r>
            <w:r w:rsidRPr="003A5485">
              <w:rPr>
                <w:noProof/>
                <w:webHidden/>
              </w:rPr>
              <w:fldChar w:fldCharType="separate"/>
            </w:r>
            <w:r w:rsidRPr="003A5485">
              <w:rPr>
                <w:noProof/>
                <w:webHidden/>
              </w:rPr>
              <w:t>47</w:t>
            </w:r>
            <w:r w:rsidRPr="003A5485">
              <w:rPr>
                <w:noProof/>
                <w:webHidden/>
              </w:rPr>
              <w:fldChar w:fldCharType="end"/>
            </w:r>
          </w:hyperlink>
        </w:p>
        <w:p w14:paraId="328CA578" w14:textId="1B7115E8"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26" w:history="1">
            <w:r w:rsidRPr="003A5485">
              <w:rPr>
                <w:rStyle w:val="Hyperlink"/>
                <w:rFonts w:ascii="Times New Roman" w:hAnsi="Times New Roman" w:cs="Times New Roman"/>
                <w:noProof/>
              </w:rPr>
              <w:t>6.1. Kiểm thử đơn vị</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_Toc232235026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47</w:t>
            </w:r>
            <w:r w:rsidRPr="003A5485">
              <w:rPr>
                <w:rFonts w:ascii="Times New Roman" w:hAnsi="Times New Roman" w:cs="Times New Roman"/>
                <w:noProof/>
                <w:webHidden/>
              </w:rPr>
              <w:fldChar w:fldCharType="end"/>
            </w:r>
          </w:hyperlink>
        </w:p>
        <w:p w14:paraId="58B4AAC8" w14:textId="3BCF6B77"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27" w:history="1">
            <w:r w:rsidRPr="003A5485">
              <w:rPr>
                <w:rStyle w:val="Hyperlink"/>
                <w:rFonts w:ascii="Times New Roman" w:hAnsi="Times New Roman" w:cs="Times New Roman"/>
                <w:noProof/>
              </w:rPr>
              <w:t>6.2. Kiểm thử hệ thống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_Toc232235027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47</w:t>
            </w:r>
            <w:r w:rsidRPr="003A5485">
              <w:rPr>
                <w:rFonts w:ascii="Times New Roman" w:hAnsi="Times New Roman" w:cs="Times New Roman"/>
                <w:noProof/>
                <w:webHidden/>
              </w:rPr>
              <w:fldChar w:fldCharType="end"/>
            </w:r>
          </w:hyperlink>
        </w:p>
        <w:p w14:paraId="2608B1B8" w14:textId="70C9B18B"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28" w:history="1">
            <w:r w:rsidRPr="003A5485">
              <w:rPr>
                <w:rStyle w:val="Hyperlink"/>
                <w:rFonts w:ascii="Times New Roman" w:hAnsi="Times New Roman" w:cs="Times New Roman"/>
                <w:noProof/>
              </w:rPr>
              <w:t>6.3. Kiểm thử phi chức năng</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_Toc232235028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48</w:t>
            </w:r>
            <w:r w:rsidRPr="003A5485">
              <w:rPr>
                <w:rFonts w:ascii="Times New Roman" w:hAnsi="Times New Roman" w:cs="Times New Roman"/>
                <w:noProof/>
                <w:webHidden/>
              </w:rPr>
              <w:fldChar w:fldCharType="end"/>
            </w:r>
          </w:hyperlink>
        </w:p>
        <w:p w14:paraId="3696AB5F" w14:textId="7FBF0F89" w:rsidR="003A5485" w:rsidRPr="003A5485" w:rsidRDefault="003A5485" w:rsidP="003A5485">
          <w:pPr>
            <w:pStyle w:val="TOC1"/>
            <w:rPr>
              <w:rFonts w:eastAsiaTheme="minorEastAsia"/>
              <w:noProof/>
              <w:kern w:val="2"/>
              <w:sz w:val="24"/>
              <w:szCs w:val="24"/>
              <w14:ligatures w14:val="standardContextual"/>
            </w:rPr>
          </w:pPr>
          <w:hyperlink w:anchor="_Toc232235029" w:history="1">
            <w:r w:rsidRPr="003A5485">
              <w:rPr>
                <w:rStyle w:val="Hyperlink"/>
                <w:rFonts w:ascii="Times New Roman" w:hAnsi="Times New Roman" w:cs="Times New Roman"/>
                <w:noProof/>
              </w:rPr>
              <w:t>Chương VII – Hướng dẫn cài đặt và sử dụng</w:t>
            </w:r>
            <w:r w:rsidRPr="003A5485">
              <w:rPr>
                <w:noProof/>
                <w:webHidden/>
              </w:rPr>
              <w:tab/>
            </w:r>
            <w:r w:rsidRPr="003A5485">
              <w:rPr>
                <w:noProof/>
                <w:webHidden/>
              </w:rPr>
              <w:fldChar w:fldCharType="begin"/>
            </w:r>
            <w:r w:rsidRPr="003A5485">
              <w:rPr>
                <w:noProof/>
                <w:webHidden/>
              </w:rPr>
              <w:instrText xml:space="preserve"> PAGEREF _Toc232235029 \h </w:instrText>
            </w:r>
            <w:r w:rsidRPr="003A5485">
              <w:rPr>
                <w:noProof/>
                <w:webHidden/>
              </w:rPr>
            </w:r>
            <w:r w:rsidRPr="003A5485">
              <w:rPr>
                <w:noProof/>
                <w:webHidden/>
              </w:rPr>
              <w:fldChar w:fldCharType="separate"/>
            </w:r>
            <w:r w:rsidRPr="003A5485">
              <w:rPr>
                <w:noProof/>
                <w:webHidden/>
              </w:rPr>
              <w:t>49</w:t>
            </w:r>
            <w:r w:rsidRPr="003A5485">
              <w:rPr>
                <w:noProof/>
                <w:webHidden/>
              </w:rPr>
              <w:fldChar w:fldCharType="end"/>
            </w:r>
          </w:hyperlink>
        </w:p>
        <w:p w14:paraId="4D3938F2" w14:textId="7986368C"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0" w:history="1">
            <w:r w:rsidRPr="003A5485">
              <w:rPr>
                <w:rStyle w:val="Hyperlink"/>
                <w:rFonts w:ascii="Times New Roman" w:hAnsi="Times New Roman" w:cs="Times New Roman"/>
                <w:noProof/>
              </w:rPr>
              <w:t>7.1. Hướng dẫn cài đặt</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_Toc232235030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49</w:t>
            </w:r>
            <w:r w:rsidRPr="003A5485">
              <w:rPr>
                <w:rFonts w:ascii="Times New Roman" w:hAnsi="Times New Roman" w:cs="Times New Roman"/>
                <w:noProof/>
                <w:webHidden/>
              </w:rPr>
              <w:fldChar w:fldCharType="end"/>
            </w:r>
          </w:hyperlink>
        </w:p>
        <w:p w14:paraId="274A8929" w14:textId="4ADC78A9" w:rsidR="003A5485" w:rsidRPr="003A5485" w:rsidRDefault="003A5485" w:rsidP="003A5485">
          <w:pPr>
            <w:pStyle w:val="TOC1"/>
            <w:rPr>
              <w:rFonts w:eastAsiaTheme="minorEastAsia"/>
              <w:noProof/>
              <w:kern w:val="2"/>
              <w:sz w:val="24"/>
              <w:szCs w:val="24"/>
              <w14:ligatures w14:val="standardContextual"/>
            </w:rPr>
          </w:pPr>
          <w:hyperlink w:anchor="_Toc232235031" w:history="1">
            <w:r w:rsidRPr="003A5485">
              <w:rPr>
                <w:rStyle w:val="Hyperlink"/>
                <w:rFonts w:ascii="Times New Roman" w:hAnsi="Times New Roman" w:cs="Times New Roman"/>
                <w:noProof/>
                <w:lang w:val="vi-VN"/>
              </w:rPr>
              <w:t>7.</w:t>
            </w:r>
            <w:r w:rsidRPr="003A5485">
              <w:rPr>
                <w:rStyle w:val="Hyperlink"/>
                <w:rFonts w:ascii="Times New Roman" w:hAnsi="Times New Roman" w:cs="Times New Roman"/>
                <w:noProof/>
              </w:rPr>
              <w:t>2. Hướng dẫn sử dụng</w:t>
            </w:r>
            <w:r w:rsidRPr="003A5485">
              <w:rPr>
                <w:noProof/>
                <w:webHidden/>
              </w:rPr>
              <w:tab/>
            </w:r>
            <w:r w:rsidRPr="003A5485">
              <w:rPr>
                <w:noProof/>
                <w:webHidden/>
              </w:rPr>
              <w:fldChar w:fldCharType="begin"/>
            </w:r>
            <w:r w:rsidRPr="003A5485">
              <w:rPr>
                <w:noProof/>
                <w:webHidden/>
              </w:rPr>
              <w:instrText xml:space="preserve"> PAGEREF _Toc232235031 \h </w:instrText>
            </w:r>
            <w:r w:rsidRPr="003A5485">
              <w:rPr>
                <w:noProof/>
                <w:webHidden/>
              </w:rPr>
            </w:r>
            <w:r w:rsidRPr="003A5485">
              <w:rPr>
                <w:noProof/>
                <w:webHidden/>
              </w:rPr>
              <w:fldChar w:fldCharType="separate"/>
            </w:r>
            <w:r w:rsidRPr="003A5485">
              <w:rPr>
                <w:noProof/>
                <w:webHidden/>
              </w:rPr>
              <w:t>50</w:t>
            </w:r>
            <w:r w:rsidRPr="003A5485">
              <w:rPr>
                <w:noProof/>
                <w:webHidden/>
              </w:rPr>
              <w:fldChar w:fldCharType="end"/>
            </w:r>
          </w:hyperlink>
        </w:p>
        <w:p w14:paraId="717CBD49" w14:textId="384B69D6" w:rsidR="003A5485" w:rsidRPr="003A5485" w:rsidRDefault="003A5485" w:rsidP="003A5485">
          <w:pPr>
            <w:pStyle w:val="TOC1"/>
            <w:rPr>
              <w:rFonts w:eastAsiaTheme="minorEastAsia"/>
              <w:noProof/>
              <w:kern w:val="2"/>
              <w:sz w:val="24"/>
              <w:szCs w:val="24"/>
              <w14:ligatures w14:val="standardContextual"/>
            </w:rPr>
          </w:pPr>
          <w:hyperlink w:anchor="_Toc232235032" w:history="1">
            <w:r w:rsidRPr="003A5485">
              <w:rPr>
                <w:rStyle w:val="Hyperlink"/>
                <w:rFonts w:ascii="Times New Roman" w:hAnsi="Times New Roman" w:cs="Times New Roman"/>
                <w:noProof/>
              </w:rPr>
              <w:t>KẾT LUẬN</w:t>
            </w:r>
            <w:r w:rsidRPr="003A5485">
              <w:rPr>
                <w:noProof/>
                <w:webHidden/>
              </w:rPr>
              <w:tab/>
            </w:r>
            <w:r w:rsidRPr="003A5485">
              <w:rPr>
                <w:noProof/>
                <w:webHidden/>
              </w:rPr>
              <w:fldChar w:fldCharType="begin"/>
            </w:r>
            <w:r w:rsidRPr="003A5485">
              <w:rPr>
                <w:noProof/>
                <w:webHidden/>
              </w:rPr>
              <w:instrText xml:space="preserve"> PAGEREF _Toc232235032 \h </w:instrText>
            </w:r>
            <w:r w:rsidRPr="003A5485">
              <w:rPr>
                <w:noProof/>
                <w:webHidden/>
              </w:rPr>
            </w:r>
            <w:r w:rsidRPr="003A5485">
              <w:rPr>
                <w:noProof/>
                <w:webHidden/>
              </w:rPr>
              <w:fldChar w:fldCharType="separate"/>
            </w:r>
            <w:r w:rsidRPr="003A5485">
              <w:rPr>
                <w:noProof/>
                <w:webHidden/>
              </w:rPr>
              <w:t>53</w:t>
            </w:r>
            <w:r w:rsidRPr="003A5485">
              <w:rPr>
                <w:noProof/>
                <w:webHidden/>
              </w:rPr>
              <w:fldChar w:fldCharType="end"/>
            </w:r>
          </w:hyperlink>
        </w:p>
        <w:p w14:paraId="5976A017" w14:textId="5D27C941"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3" w:history="1">
            <w:r w:rsidRPr="003A5485">
              <w:rPr>
                <w:rStyle w:val="Hyperlink"/>
                <w:rFonts w:ascii="Times New Roman" w:hAnsi="Times New Roman" w:cs="Times New Roman"/>
                <w:noProof/>
              </w:rPr>
              <w:t>1. Kết quả đạt được</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_Toc232235033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53</w:t>
            </w:r>
            <w:r w:rsidRPr="003A5485">
              <w:rPr>
                <w:rFonts w:ascii="Times New Roman" w:hAnsi="Times New Roman" w:cs="Times New Roman"/>
                <w:noProof/>
                <w:webHidden/>
              </w:rPr>
              <w:fldChar w:fldCharType="end"/>
            </w:r>
          </w:hyperlink>
        </w:p>
        <w:p w14:paraId="36E874E3" w14:textId="4AA35A2E"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4" w:history="1">
            <w:r w:rsidRPr="003A5485">
              <w:rPr>
                <w:rStyle w:val="Hyperlink"/>
                <w:rFonts w:ascii="Times New Roman" w:hAnsi="Times New Roman" w:cs="Times New Roman"/>
                <w:noProof/>
              </w:rPr>
              <w:t>2. Hạn chế</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_Toc232235034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53</w:t>
            </w:r>
            <w:r w:rsidRPr="003A5485">
              <w:rPr>
                <w:rFonts w:ascii="Times New Roman" w:hAnsi="Times New Roman" w:cs="Times New Roman"/>
                <w:noProof/>
                <w:webHidden/>
              </w:rPr>
              <w:fldChar w:fldCharType="end"/>
            </w:r>
          </w:hyperlink>
        </w:p>
        <w:p w14:paraId="0ED8FCD6" w14:textId="37A614DF"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5" w:history="1">
            <w:r w:rsidRPr="003A5485">
              <w:rPr>
                <w:rStyle w:val="Hyperlink"/>
                <w:rFonts w:ascii="Times New Roman" w:hAnsi="Times New Roman" w:cs="Times New Roman"/>
                <w:noProof/>
              </w:rPr>
              <w:t>3. Hướng phát triển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_Toc232235035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53</w:t>
            </w:r>
            <w:r w:rsidRPr="003A5485">
              <w:rPr>
                <w:rFonts w:ascii="Times New Roman" w:hAnsi="Times New Roman" w:cs="Times New Roman"/>
                <w:noProof/>
                <w:webHidden/>
              </w:rPr>
              <w:fldChar w:fldCharType="end"/>
            </w:r>
          </w:hyperlink>
        </w:p>
        <w:p w14:paraId="35686573" w14:textId="12CAEA0B" w:rsidR="003A5485" w:rsidRPr="003A5485" w:rsidRDefault="003A5485" w:rsidP="003A5485">
          <w:pPr>
            <w:pStyle w:val="TOC1"/>
            <w:rPr>
              <w:rFonts w:eastAsiaTheme="minorEastAsia"/>
              <w:noProof/>
              <w:kern w:val="2"/>
              <w:sz w:val="24"/>
              <w:szCs w:val="24"/>
              <w14:ligatures w14:val="standardContextual"/>
            </w:rPr>
          </w:pPr>
          <w:hyperlink w:anchor="_Toc232235036" w:history="1">
            <w:r w:rsidRPr="003A5485">
              <w:rPr>
                <w:rStyle w:val="Hyperlink"/>
                <w:rFonts w:ascii="Times New Roman" w:hAnsi="Times New Roman" w:cs="Times New Roman"/>
                <w:noProof/>
              </w:rPr>
              <w:t>PHỤ LỤC</w:t>
            </w:r>
            <w:r w:rsidRPr="003A5485">
              <w:rPr>
                <w:noProof/>
                <w:webHidden/>
              </w:rPr>
              <w:tab/>
            </w:r>
            <w:r w:rsidRPr="003A5485">
              <w:rPr>
                <w:noProof/>
                <w:webHidden/>
              </w:rPr>
              <w:fldChar w:fldCharType="begin"/>
            </w:r>
            <w:r w:rsidRPr="003A5485">
              <w:rPr>
                <w:noProof/>
                <w:webHidden/>
              </w:rPr>
              <w:instrText xml:space="preserve"> PAGEREF _Toc232235036 \h </w:instrText>
            </w:r>
            <w:r w:rsidRPr="003A5485">
              <w:rPr>
                <w:noProof/>
                <w:webHidden/>
              </w:rPr>
            </w:r>
            <w:r w:rsidRPr="003A5485">
              <w:rPr>
                <w:noProof/>
                <w:webHidden/>
              </w:rPr>
              <w:fldChar w:fldCharType="separate"/>
            </w:r>
            <w:r w:rsidRPr="003A5485">
              <w:rPr>
                <w:noProof/>
                <w:webHidden/>
              </w:rPr>
              <w:t>53</w:t>
            </w:r>
            <w:r w:rsidRPr="003A5485">
              <w:rPr>
                <w:noProof/>
                <w:webHidden/>
              </w:rPr>
              <w:fldChar w:fldCharType="end"/>
            </w:r>
          </w:hyperlink>
        </w:p>
        <w:p w14:paraId="0108C01A" w14:textId="38486F7D"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7" w:history="1">
            <w:r w:rsidRPr="003A5485">
              <w:rPr>
                <w:rStyle w:val="Hyperlink"/>
                <w:rFonts w:ascii="Times New Roman" w:hAnsi="Times New Roman" w:cs="Times New Roman"/>
                <w:noProof/>
              </w:rPr>
              <w:t>A. Database Schema</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_Toc232235037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53</w:t>
            </w:r>
            <w:r w:rsidRPr="003A5485">
              <w:rPr>
                <w:rFonts w:ascii="Times New Roman" w:hAnsi="Times New Roman" w:cs="Times New Roman"/>
                <w:noProof/>
                <w:webHidden/>
              </w:rPr>
              <w:fldChar w:fldCharType="end"/>
            </w:r>
          </w:hyperlink>
        </w:p>
        <w:p w14:paraId="47BE5852" w14:textId="2203EAFA"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8" w:history="1">
            <w:r w:rsidRPr="003A5485">
              <w:rPr>
                <w:rStyle w:val="Hyperlink"/>
                <w:rFonts w:ascii="Times New Roman" w:hAnsi="Times New Roman" w:cs="Times New Roman"/>
                <w:noProof/>
              </w:rPr>
              <w:t>B. API Endpoints</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_Toc232235038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55</w:t>
            </w:r>
            <w:r w:rsidRPr="003A5485">
              <w:rPr>
                <w:rFonts w:ascii="Times New Roman" w:hAnsi="Times New Roman" w:cs="Times New Roman"/>
                <w:noProof/>
                <w:webHidden/>
              </w:rPr>
              <w:fldChar w:fldCharType="end"/>
            </w:r>
          </w:hyperlink>
        </w:p>
        <w:p w14:paraId="6C4F2871" w14:textId="1DA72E2E" w:rsidR="003A5485" w:rsidRPr="003A5485" w:rsidRDefault="003A5485">
          <w:pPr>
            <w:pStyle w:val="TOC2"/>
            <w:tabs>
              <w:tab w:val="right" w:leader="dot" w:pos="8630"/>
            </w:tabs>
            <w:rPr>
              <w:rFonts w:ascii="Times New Roman" w:eastAsiaTheme="minorEastAsia" w:hAnsi="Times New Roman" w:cs="Times New Roman"/>
              <w:noProof/>
              <w:kern w:val="2"/>
              <w:sz w:val="24"/>
              <w:szCs w:val="24"/>
              <w14:ligatures w14:val="standardContextual"/>
            </w:rPr>
          </w:pPr>
          <w:hyperlink w:anchor="_Toc232235039" w:history="1">
            <w:r w:rsidRPr="003A5485">
              <w:rPr>
                <w:rStyle w:val="Hyperlink"/>
                <w:rFonts w:ascii="Times New Roman" w:hAnsi="Times New Roman" w:cs="Times New Roman"/>
                <w:noProof/>
              </w:rPr>
              <w:t>C. Mã nguồn</w:t>
            </w:r>
            <w:r w:rsidRPr="003A5485">
              <w:rPr>
                <w:rFonts w:ascii="Times New Roman" w:hAnsi="Times New Roman" w:cs="Times New Roman"/>
                <w:noProof/>
                <w:webHidden/>
              </w:rPr>
              <w:tab/>
            </w:r>
            <w:r w:rsidRPr="003A5485">
              <w:rPr>
                <w:rFonts w:ascii="Times New Roman" w:hAnsi="Times New Roman" w:cs="Times New Roman"/>
                <w:noProof/>
                <w:webHidden/>
              </w:rPr>
              <w:fldChar w:fldCharType="begin"/>
            </w:r>
            <w:r w:rsidRPr="003A5485">
              <w:rPr>
                <w:rFonts w:ascii="Times New Roman" w:hAnsi="Times New Roman" w:cs="Times New Roman"/>
                <w:noProof/>
                <w:webHidden/>
              </w:rPr>
              <w:instrText xml:space="preserve"> PAGEREF _Toc232235039 \h </w:instrText>
            </w:r>
            <w:r w:rsidRPr="003A5485">
              <w:rPr>
                <w:rFonts w:ascii="Times New Roman" w:hAnsi="Times New Roman" w:cs="Times New Roman"/>
                <w:noProof/>
                <w:webHidden/>
              </w:rPr>
            </w:r>
            <w:r w:rsidRPr="003A5485">
              <w:rPr>
                <w:rFonts w:ascii="Times New Roman" w:hAnsi="Times New Roman" w:cs="Times New Roman"/>
                <w:noProof/>
                <w:webHidden/>
              </w:rPr>
              <w:fldChar w:fldCharType="separate"/>
            </w:r>
            <w:r w:rsidRPr="003A5485">
              <w:rPr>
                <w:rFonts w:ascii="Times New Roman" w:hAnsi="Times New Roman" w:cs="Times New Roman"/>
                <w:noProof/>
                <w:webHidden/>
              </w:rPr>
              <w:t>55</w:t>
            </w:r>
            <w:r w:rsidRPr="003A5485">
              <w:rPr>
                <w:rFonts w:ascii="Times New Roman" w:hAnsi="Times New Roman" w:cs="Times New Roman"/>
                <w:noProof/>
                <w:webHidden/>
              </w:rPr>
              <w:fldChar w:fldCharType="end"/>
            </w:r>
          </w:hyperlink>
        </w:p>
        <w:p w14:paraId="33CF5683" w14:textId="6356FDF3" w:rsidR="003A5485" w:rsidRPr="003A5485" w:rsidRDefault="003A5485" w:rsidP="003A5485">
          <w:pPr>
            <w:pStyle w:val="TOC1"/>
            <w:rPr>
              <w:rFonts w:eastAsiaTheme="minorEastAsia"/>
              <w:noProof/>
              <w:kern w:val="2"/>
              <w:sz w:val="24"/>
              <w:szCs w:val="24"/>
              <w14:ligatures w14:val="standardContextual"/>
            </w:rPr>
          </w:pPr>
          <w:hyperlink w:anchor="_Toc232235040" w:history="1">
            <w:r w:rsidRPr="003A5485">
              <w:rPr>
                <w:rStyle w:val="Hyperlink"/>
                <w:rFonts w:ascii="Times New Roman" w:hAnsi="Times New Roman" w:cs="Times New Roman"/>
                <w:noProof/>
              </w:rPr>
              <w:t>TÀI LIỆU THAM KHẢO</w:t>
            </w:r>
            <w:r w:rsidRPr="003A5485">
              <w:rPr>
                <w:noProof/>
                <w:webHidden/>
              </w:rPr>
              <w:tab/>
            </w:r>
            <w:r w:rsidRPr="003A5485">
              <w:rPr>
                <w:noProof/>
                <w:webHidden/>
              </w:rPr>
              <w:fldChar w:fldCharType="begin"/>
            </w:r>
            <w:r w:rsidRPr="003A5485">
              <w:rPr>
                <w:noProof/>
                <w:webHidden/>
              </w:rPr>
              <w:instrText xml:space="preserve"> PAGEREF _Toc232235040 \h </w:instrText>
            </w:r>
            <w:r w:rsidRPr="003A5485">
              <w:rPr>
                <w:noProof/>
                <w:webHidden/>
              </w:rPr>
            </w:r>
            <w:r w:rsidRPr="003A5485">
              <w:rPr>
                <w:noProof/>
                <w:webHidden/>
              </w:rPr>
              <w:fldChar w:fldCharType="separate"/>
            </w:r>
            <w:r w:rsidRPr="003A5485">
              <w:rPr>
                <w:noProof/>
                <w:webHidden/>
              </w:rPr>
              <w:t>55</w:t>
            </w:r>
            <w:r w:rsidRPr="003A5485">
              <w:rPr>
                <w:noProof/>
                <w:webHidden/>
              </w:rPr>
              <w:fldChar w:fldCharType="end"/>
            </w:r>
          </w:hyperlink>
        </w:p>
        <w:p w14:paraId="2306C42A" w14:textId="3436A2F4" w:rsidR="003A5485" w:rsidRDefault="003A5485">
          <w:r w:rsidRPr="003A5485">
            <w:rPr>
              <w:rFonts w:ascii="Times New Roman" w:hAnsi="Times New Roman" w:cs="Times New Roman"/>
              <w:b/>
              <w:bCs/>
              <w:noProof/>
            </w:rPr>
            <w:fldChar w:fldCharType="end"/>
          </w:r>
        </w:p>
      </w:sdtContent>
    </w:sdt>
    <w:p w14:paraId="336848D2" w14:textId="77777777" w:rsidR="00124D2C" w:rsidRDefault="00000000">
      <w:pPr>
        <w:spacing w:after="0"/>
      </w:pPr>
      <w:r>
        <w:br w:type="page"/>
      </w:r>
    </w:p>
    <w:p w14:paraId="42BE7329" w14:textId="3486B8F2" w:rsidR="003A5485" w:rsidRPr="003A5485" w:rsidRDefault="00000000" w:rsidP="003A5485">
      <w:pPr>
        <w:jc w:val="center"/>
        <w:rPr>
          <w:rFonts w:ascii="Times New Roman" w:hAnsi="Times New Roman" w:cs="Times New Roman"/>
          <w:bCs/>
          <w:sz w:val="28"/>
          <w:szCs w:val="28"/>
        </w:rPr>
      </w:pPr>
      <w:r w:rsidRPr="003A5485">
        <w:rPr>
          <w:rFonts w:ascii="Times New Roman" w:hAnsi="Times New Roman" w:cs="Times New Roman"/>
          <w:b/>
          <w:bCs/>
          <w:sz w:val="28"/>
          <w:szCs w:val="28"/>
        </w:rPr>
        <w:lastRenderedPageBreak/>
        <w:t>MỤC LỤC HÌNH</w:t>
      </w:r>
    </w:p>
    <w:p w14:paraId="3A9376CF" w14:textId="64E09363"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r w:rsidRPr="003A5485">
        <w:rPr>
          <w:rFonts w:ascii="Times New Roman" w:hAnsi="Times New Roman" w:cs="Times New Roman"/>
          <w:sz w:val="24"/>
          <w:szCs w:val="24"/>
        </w:rPr>
        <w:fldChar w:fldCharType="begin"/>
      </w:r>
      <w:r w:rsidRPr="003A5485">
        <w:rPr>
          <w:rFonts w:ascii="Times New Roman" w:hAnsi="Times New Roman" w:cs="Times New Roman"/>
          <w:sz w:val="24"/>
          <w:szCs w:val="24"/>
        </w:rPr>
        <w:instrText xml:space="preserve"> TOC \h \z \t "hình 1,1" </w:instrText>
      </w:r>
      <w:r w:rsidRPr="003A5485">
        <w:rPr>
          <w:rFonts w:ascii="Times New Roman" w:hAnsi="Times New Roman" w:cs="Times New Roman"/>
          <w:sz w:val="24"/>
          <w:szCs w:val="24"/>
        </w:rPr>
        <w:fldChar w:fldCharType="separate"/>
      </w:r>
      <w:hyperlink w:anchor="_Toc232235271" w:history="1">
        <w:r w:rsidRPr="003A5485">
          <w:rPr>
            <w:rStyle w:val="Hyperlink"/>
            <w:rFonts w:ascii="Times New Roman" w:hAnsi="Times New Roman" w:cs="Times New Roman"/>
            <w:noProof/>
            <w:sz w:val="24"/>
            <w:szCs w:val="24"/>
          </w:rPr>
          <w:t>Hình 1: Phân Quyền Người Dùng</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_Toc232235271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9</w:t>
        </w:r>
        <w:r w:rsidRPr="003A5485">
          <w:rPr>
            <w:rFonts w:ascii="Times New Roman" w:hAnsi="Times New Roman" w:cs="Times New Roman"/>
            <w:noProof/>
            <w:webHidden/>
            <w:sz w:val="24"/>
            <w:szCs w:val="24"/>
          </w:rPr>
          <w:fldChar w:fldCharType="end"/>
        </w:r>
      </w:hyperlink>
    </w:p>
    <w:p w14:paraId="4641B805" w14:textId="415328E0"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2" w:history="1">
        <w:r w:rsidRPr="003A5485">
          <w:rPr>
            <w:rStyle w:val="Hyperlink"/>
            <w:rFonts w:ascii="Times New Roman" w:hAnsi="Times New Roman" w:cs="Times New Roman"/>
            <w:noProof/>
            <w:sz w:val="24"/>
            <w:szCs w:val="24"/>
          </w:rPr>
          <w:t>Hình 2. Usecase diagram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_Toc232235272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11</w:t>
        </w:r>
        <w:r w:rsidRPr="003A5485">
          <w:rPr>
            <w:rFonts w:ascii="Times New Roman" w:hAnsi="Times New Roman" w:cs="Times New Roman"/>
            <w:noProof/>
            <w:webHidden/>
            <w:sz w:val="24"/>
            <w:szCs w:val="24"/>
          </w:rPr>
          <w:fldChar w:fldCharType="end"/>
        </w:r>
      </w:hyperlink>
    </w:p>
    <w:p w14:paraId="623D62F8" w14:textId="6416C8A0"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3" w:history="1">
        <w:r w:rsidRPr="003A5485">
          <w:rPr>
            <w:rStyle w:val="Hyperlink"/>
            <w:rFonts w:ascii="Times New Roman" w:hAnsi="Times New Roman" w:cs="Times New Roman"/>
            <w:noProof/>
            <w:sz w:val="24"/>
            <w:szCs w:val="24"/>
          </w:rPr>
          <w:t>Hình 3. Luồng Đặt Hàng (Order Flow)</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_Toc232235273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17</w:t>
        </w:r>
        <w:r w:rsidRPr="003A5485">
          <w:rPr>
            <w:rFonts w:ascii="Times New Roman" w:hAnsi="Times New Roman" w:cs="Times New Roman"/>
            <w:noProof/>
            <w:webHidden/>
            <w:sz w:val="24"/>
            <w:szCs w:val="24"/>
          </w:rPr>
          <w:fldChar w:fldCharType="end"/>
        </w:r>
      </w:hyperlink>
    </w:p>
    <w:p w14:paraId="680AA50D" w14:textId="13B9677E"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4" w:history="1">
        <w:r w:rsidRPr="003A5485">
          <w:rPr>
            <w:rStyle w:val="Hyperlink"/>
            <w:rFonts w:ascii="Times New Roman" w:hAnsi="Times New Roman" w:cs="Times New Roman"/>
            <w:noProof/>
            <w:sz w:val="24"/>
            <w:szCs w:val="24"/>
          </w:rPr>
          <w:t>Hình. 4: MVC Architecture diagram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_Toc232235274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22</w:t>
        </w:r>
        <w:r w:rsidRPr="003A5485">
          <w:rPr>
            <w:rFonts w:ascii="Times New Roman" w:hAnsi="Times New Roman" w:cs="Times New Roman"/>
            <w:noProof/>
            <w:webHidden/>
            <w:sz w:val="24"/>
            <w:szCs w:val="24"/>
          </w:rPr>
          <w:fldChar w:fldCharType="end"/>
        </w:r>
      </w:hyperlink>
    </w:p>
    <w:p w14:paraId="7B6ABF35" w14:textId="5E8C2EED"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5" w:history="1">
        <w:r w:rsidRPr="003A5485">
          <w:rPr>
            <w:rStyle w:val="Hyperlink"/>
            <w:rFonts w:ascii="Times New Roman" w:hAnsi="Times New Roman" w:cs="Times New Roman"/>
            <w:noProof/>
            <w:sz w:val="24"/>
            <w:szCs w:val="24"/>
          </w:rPr>
          <w:t>Hình 5. Luồng Xử Lý Request (Request Flow)</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_Toc232235275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23</w:t>
        </w:r>
        <w:r w:rsidRPr="003A5485">
          <w:rPr>
            <w:rFonts w:ascii="Times New Roman" w:hAnsi="Times New Roman" w:cs="Times New Roman"/>
            <w:noProof/>
            <w:webHidden/>
            <w:sz w:val="24"/>
            <w:szCs w:val="24"/>
          </w:rPr>
          <w:fldChar w:fldCharType="end"/>
        </w:r>
      </w:hyperlink>
    </w:p>
    <w:p w14:paraId="49364C24" w14:textId="37DE359B"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6" w:history="1">
        <w:r w:rsidRPr="003A5485">
          <w:rPr>
            <w:rStyle w:val="Hyperlink"/>
            <w:rFonts w:ascii="Times New Roman" w:hAnsi="Times New Roman" w:cs="Times New Roman"/>
            <w:noProof/>
            <w:sz w:val="24"/>
            <w:szCs w:val="24"/>
          </w:rPr>
          <w:t>Hình. 6: Database Schema Diagram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_Toc232235276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28</w:t>
        </w:r>
        <w:r w:rsidRPr="003A5485">
          <w:rPr>
            <w:rFonts w:ascii="Times New Roman" w:hAnsi="Times New Roman" w:cs="Times New Roman"/>
            <w:noProof/>
            <w:webHidden/>
            <w:sz w:val="24"/>
            <w:szCs w:val="24"/>
          </w:rPr>
          <w:fldChar w:fldCharType="end"/>
        </w:r>
      </w:hyperlink>
    </w:p>
    <w:p w14:paraId="4313CC88" w14:textId="48C9B873"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7" w:history="1">
        <w:r w:rsidRPr="003A5485">
          <w:rPr>
            <w:rStyle w:val="Hyperlink"/>
            <w:rFonts w:ascii="Times New Roman" w:hAnsi="Times New Roman" w:cs="Times New Roman"/>
            <w:noProof/>
            <w:sz w:val="24"/>
            <w:szCs w:val="24"/>
          </w:rPr>
          <w:t>Hình. 7: Giao diện trang đăng ký</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_Toc232235277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31</w:t>
        </w:r>
        <w:r w:rsidRPr="003A5485">
          <w:rPr>
            <w:rFonts w:ascii="Times New Roman" w:hAnsi="Times New Roman" w:cs="Times New Roman"/>
            <w:noProof/>
            <w:webHidden/>
            <w:sz w:val="24"/>
            <w:szCs w:val="24"/>
          </w:rPr>
          <w:fldChar w:fldCharType="end"/>
        </w:r>
      </w:hyperlink>
    </w:p>
    <w:p w14:paraId="699A53DF" w14:textId="4766B833"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8" w:history="1">
        <w:r w:rsidRPr="003A5485">
          <w:rPr>
            <w:rStyle w:val="Hyperlink"/>
            <w:rFonts w:ascii="Times New Roman" w:hAnsi="Times New Roman" w:cs="Times New Roman"/>
            <w:noProof/>
            <w:sz w:val="24"/>
            <w:szCs w:val="24"/>
          </w:rPr>
          <w:t>Hình. 9: Giao diện trang thông tin cá nhân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_Toc232235278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33</w:t>
        </w:r>
        <w:r w:rsidRPr="003A5485">
          <w:rPr>
            <w:rFonts w:ascii="Times New Roman" w:hAnsi="Times New Roman" w:cs="Times New Roman"/>
            <w:noProof/>
            <w:webHidden/>
            <w:sz w:val="24"/>
            <w:szCs w:val="24"/>
          </w:rPr>
          <w:fldChar w:fldCharType="end"/>
        </w:r>
      </w:hyperlink>
    </w:p>
    <w:p w14:paraId="60908360" w14:textId="2A4EDF5B"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79" w:history="1">
        <w:r w:rsidRPr="003A5485">
          <w:rPr>
            <w:rStyle w:val="Hyperlink"/>
            <w:rFonts w:ascii="Times New Roman" w:hAnsi="Times New Roman" w:cs="Times New Roman"/>
            <w:noProof/>
            <w:sz w:val="24"/>
            <w:szCs w:val="24"/>
          </w:rPr>
          <w:t>Hình.10: Giao diện trang danh sách sản phẩm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_Toc232235279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34</w:t>
        </w:r>
        <w:r w:rsidRPr="003A5485">
          <w:rPr>
            <w:rFonts w:ascii="Times New Roman" w:hAnsi="Times New Roman" w:cs="Times New Roman"/>
            <w:noProof/>
            <w:webHidden/>
            <w:sz w:val="24"/>
            <w:szCs w:val="24"/>
          </w:rPr>
          <w:fldChar w:fldCharType="end"/>
        </w:r>
      </w:hyperlink>
    </w:p>
    <w:p w14:paraId="230CF343" w14:textId="33930593"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0" w:history="1">
        <w:r w:rsidRPr="003A5485">
          <w:rPr>
            <w:rStyle w:val="Hyperlink"/>
            <w:rFonts w:ascii="Times New Roman" w:hAnsi="Times New Roman" w:cs="Times New Roman"/>
            <w:noProof/>
            <w:sz w:val="24"/>
            <w:szCs w:val="24"/>
          </w:rPr>
          <w:t>Hình. 11: Giao diện trang chi tiết sản phẩm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_Toc232235280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35</w:t>
        </w:r>
        <w:r w:rsidRPr="003A5485">
          <w:rPr>
            <w:rFonts w:ascii="Times New Roman" w:hAnsi="Times New Roman" w:cs="Times New Roman"/>
            <w:noProof/>
            <w:webHidden/>
            <w:sz w:val="24"/>
            <w:szCs w:val="24"/>
          </w:rPr>
          <w:fldChar w:fldCharType="end"/>
        </w:r>
      </w:hyperlink>
    </w:p>
    <w:p w14:paraId="42DD0EB5" w14:textId="68870359"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1" w:history="1">
        <w:r w:rsidRPr="003A5485">
          <w:rPr>
            <w:rStyle w:val="Hyperlink"/>
            <w:rFonts w:ascii="Times New Roman" w:hAnsi="Times New Roman" w:cs="Times New Roman"/>
            <w:noProof/>
            <w:sz w:val="24"/>
            <w:szCs w:val="24"/>
          </w:rPr>
          <w:t>Hình. 12: Giao diện trang quản lý sản phẩm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_Toc232235281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36</w:t>
        </w:r>
        <w:r w:rsidRPr="003A5485">
          <w:rPr>
            <w:rFonts w:ascii="Times New Roman" w:hAnsi="Times New Roman" w:cs="Times New Roman"/>
            <w:noProof/>
            <w:webHidden/>
            <w:sz w:val="24"/>
            <w:szCs w:val="24"/>
          </w:rPr>
          <w:fldChar w:fldCharType="end"/>
        </w:r>
      </w:hyperlink>
    </w:p>
    <w:p w14:paraId="358A0687" w14:textId="56870B45"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2" w:history="1">
        <w:r w:rsidRPr="003A5485">
          <w:rPr>
            <w:rStyle w:val="Hyperlink"/>
            <w:rFonts w:ascii="Times New Roman" w:hAnsi="Times New Roman" w:cs="Times New Roman"/>
            <w:noProof/>
            <w:sz w:val="24"/>
            <w:szCs w:val="24"/>
          </w:rPr>
          <w:t>Hình 13: Form sữa sản phẩm.</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_Toc232235282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37</w:t>
        </w:r>
        <w:r w:rsidRPr="003A5485">
          <w:rPr>
            <w:rFonts w:ascii="Times New Roman" w:hAnsi="Times New Roman" w:cs="Times New Roman"/>
            <w:noProof/>
            <w:webHidden/>
            <w:sz w:val="24"/>
            <w:szCs w:val="24"/>
          </w:rPr>
          <w:fldChar w:fldCharType="end"/>
        </w:r>
      </w:hyperlink>
    </w:p>
    <w:p w14:paraId="0B293B8B" w14:textId="3F694058"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3" w:history="1">
        <w:r w:rsidRPr="003A5485">
          <w:rPr>
            <w:rStyle w:val="Hyperlink"/>
            <w:rFonts w:ascii="Times New Roman" w:hAnsi="Times New Roman" w:cs="Times New Roman"/>
            <w:noProof/>
            <w:sz w:val="24"/>
            <w:szCs w:val="24"/>
          </w:rPr>
          <w:t>Hình. 14: Giao diện trang giỏ hàng</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_Toc232235283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38</w:t>
        </w:r>
        <w:r w:rsidRPr="003A5485">
          <w:rPr>
            <w:rFonts w:ascii="Times New Roman" w:hAnsi="Times New Roman" w:cs="Times New Roman"/>
            <w:noProof/>
            <w:webHidden/>
            <w:sz w:val="24"/>
            <w:szCs w:val="24"/>
          </w:rPr>
          <w:fldChar w:fldCharType="end"/>
        </w:r>
      </w:hyperlink>
    </w:p>
    <w:p w14:paraId="47DDF672" w14:textId="1055CACE"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4" w:history="1">
        <w:r w:rsidRPr="003A5485">
          <w:rPr>
            <w:rStyle w:val="Hyperlink"/>
            <w:rFonts w:ascii="Times New Roman" w:hAnsi="Times New Roman" w:cs="Times New Roman"/>
            <w:noProof/>
            <w:sz w:val="24"/>
            <w:szCs w:val="24"/>
          </w:rPr>
          <w:t>Hình. 15: Giao diện trang thanh toán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_Toc232235284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39</w:t>
        </w:r>
        <w:r w:rsidRPr="003A5485">
          <w:rPr>
            <w:rFonts w:ascii="Times New Roman" w:hAnsi="Times New Roman" w:cs="Times New Roman"/>
            <w:noProof/>
            <w:webHidden/>
            <w:sz w:val="24"/>
            <w:szCs w:val="24"/>
          </w:rPr>
          <w:fldChar w:fldCharType="end"/>
        </w:r>
      </w:hyperlink>
    </w:p>
    <w:p w14:paraId="29446109" w14:textId="4FFCBF68"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5" w:history="1">
        <w:r w:rsidRPr="003A5485">
          <w:rPr>
            <w:rStyle w:val="Hyperlink"/>
            <w:rFonts w:ascii="Times New Roman" w:hAnsi="Times New Roman" w:cs="Times New Roman"/>
            <w:noProof/>
            <w:sz w:val="24"/>
            <w:szCs w:val="24"/>
          </w:rPr>
          <w:t>Hình. 16: Giao diện trang đơn hàng</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_Toc232235285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40</w:t>
        </w:r>
        <w:r w:rsidRPr="003A5485">
          <w:rPr>
            <w:rFonts w:ascii="Times New Roman" w:hAnsi="Times New Roman" w:cs="Times New Roman"/>
            <w:noProof/>
            <w:webHidden/>
            <w:sz w:val="24"/>
            <w:szCs w:val="24"/>
          </w:rPr>
          <w:fldChar w:fldCharType="end"/>
        </w:r>
      </w:hyperlink>
    </w:p>
    <w:p w14:paraId="3F4B6625" w14:textId="175ECD4B"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6" w:history="1">
        <w:r w:rsidRPr="003A5485">
          <w:rPr>
            <w:rStyle w:val="Hyperlink"/>
            <w:rFonts w:ascii="Times New Roman" w:hAnsi="Times New Roman" w:cs="Times New Roman"/>
            <w:noProof/>
            <w:sz w:val="24"/>
            <w:szCs w:val="24"/>
          </w:rPr>
          <w:t>Hình. 17: Giao diện trang chi tiết đơn hàng</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_Toc232235286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41</w:t>
        </w:r>
        <w:r w:rsidRPr="003A5485">
          <w:rPr>
            <w:rFonts w:ascii="Times New Roman" w:hAnsi="Times New Roman" w:cs="Times New Roman"/>
            <w:noProof/>
            <w:webHidden/>
            <w:sz w:val="24"/>
            <w:szCs w:val="24"/>
          </w:rPr>
          <w:fldChar w:fldCharType="end"/>
        </w:r>
      </w:hyperlink>
    </w:p>
    <w:p w14:paraId="4A9A650B" w14:textId="4DE0463C"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7" w:history="1">
        <w:r w:rsidRPr="003A5485">
          <w:rPr>
            <w:rStyle w:val="Hyperlink"/>
            <w:rFonts w:ascii="Times New Roman" w:hAnsi="Times New Roman" w:cs="Times New Roman"/>
            <w:noProof/>
            <w:sz w:val="24"/>
            <w:szCs w:val="24"/>
          </w:rPr>
          <w:t>Hình. 18: Giao diện trang quản lý người dùng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_Toc232235287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42</w:t>
        </w:r>
        <w:r w:rsidRPr="003A5485">
          <w:rPr>
            <w:rFonts w:ascii="Times New Roman" w:hAnsi="Times New Roman" w:cs="Times New Roman"/>
            <w:noProof/>
            <w:webHidden/>
            <w:sz w:val="24"/>
            <w:szCs w:val="24"/>
          </w:rPr>
          <w:fldChar w:fldCharType="end"/>
        </w:r>
      </w:hyperlink>
    </w:p>
    <w:p w14:paraId="20233B67" w14:textId="250DB582"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8" w:history="1">
        <w:r w:rsidRPr="003A5485">
          <w:rPr>
            <w:rStyle w:val="Hyperlink"/>
            <w:rFonts w:ascii="Times New Roman" w:hAnsi="Times New Roman" w:cs="Times New Roman"/>
            <w:noProof/>
            <w:sz w:val="24"/>
            <w:szCs w:val="24"/>
          </w:rPr>
          <w:t>Hình 19. Giao diện trang quản lý đơn hàng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_Toc232235288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43</w:t>
        </w:r>
        <w:r w:rsidRPr="003A5485">
          <w:rPr>
            <w:rFonts w:ascii="Times New Roman" w:hAnsi="Times New Roman" w:cs="Times New Roman"/>
            <w:noProof/>
            <w:webHidden/>
            <w:sz w:val="24"/>
            <w:szCs w:val="24"/>
          </w:rPr>
          <w:fldChar w:fldCharType="end"/>
        </w:r>
      </w:hyperlink>
    </w:p>
    <w:p w14:paraId="02AAA12F" w14:textId="7E7DD925"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89" w:history="1">
        <w:r w:rsidRPr="003A5485">
          <w:rPr>
            <w:rStyle w:val="Hyperlink"/>
            <w:rFonts w:ascii="Times New Roman" w:hAnsi="Times New Roman" w:cs="Times New Roman"/>
            <w:noProof/>
            <w:sz w:val="24"/>
            <w:szCs w:val="24"/>
          </w:rPr>
          <w:t>Hình 20. Giao diện trang chi tiết quản lý đơn hàng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_Toc232235289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44</w:t>
        </w:r>
        <w:r w:rsidRPr="003A5485">
          <w:rPr>
            <w:rFonts w:ascii="Times New Roman" w:hAnsi="Times New Roman" w:cs="Times New Roman"/>
            <w:noProof/>
            <w:webHidden/>
            <w:sz w:val="24"/>
            <w:szCs w:val="24"/>
          </w:rPr>
          <w:fldChar w:fldCharType="end"/>
        </w:r>
      </w:hyperlink>
    </w:p>
    <w:p w14:paraId="66F6357B" w14:textId="51FE71E5"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90" w:history="1">
        <w:r w:rsidRPr="003A5485">
          <w:rPr>
            <w:rStyle w:val="Hyperlink"/>
            <w:rFonts w:ascii="Times New Roman" w:hAnsi="Times New Roman" w:cs="Times New Roman"/>
            <w:noProof/>
            <w:sz w:val="24"/>
            <w:szCs w:val="24"/>
          </w:rPr>
          <w:t>Hình. 21: Giao diện trang đặt lại mật khẩu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_Toc232235290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45</w:t>
        </w:r>
        <w:r w:rsidRPr="003A5485">
          <w:rPr>
            <w:rFonts w:ascii="Times New Roman" w:hAnsi="Times New Roman" w:cs="Times New Roman"/>
            <w:noProof/>
            <w:webHidden/>
            <w:sz w:val="24"/>
            <w:szCs w:val="24"/>
          </w:rPr>
          <w:fldChar w:fldCharType="end"/>
        </w:r>
      </w:hyperlink>
    </w:p>
    <w:p w14:paraId="0E6E8C60" w14:textId="06A666FC" w:rsidR="003A5485" w:rsidRPr="003A5485" w:rsidRDefault="003A5485" w:rsidP="003A5485">
      <w:pPr>
        <w:pStyle w:val="TOC1"/>
        <w:rPr>
          <w:rFonts w:ascii="Times New Roman" w:eastAsiaTheme="minorEastAsia" w:hAnsi="Times New Roman" w:cs="Times New Roman"/>
          <w:noProof/>
          <w:kern w:val="2"/>
          <w:sz w:val="28"/>
          <w:szCs w:val="28"/>
          <w14:ligatures w14:val="standardContextual"/>
        </w:rPr>
      </w:pPr>
      <w:hyperlink w:anchor="_Toc232235291" w:history="1">
        <w:r w:rsidRPr="003A5485">
          <w:rPr>
            <w:rStyle w:val="Hyperlink"/>
            <w:rFonts w:ascii="Times New Roman" w:hAnsi="Times New Roman" w:cs="Times New Roman"/>
            <w:noProof/>
            <w:sz w:val="24"/>
            <w:szCs w:val="24"/>
          </w:rPr>
          <w:t>Hình. 22: Giao diện trang thống kê (Admin)</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_Toc232235291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46</w:t>
        </w:r>
        <w:r w:rsidRPr="003A5485">
          <w:rPr>
            <w:rFonts w:ascii="Times New Roman" w:hAnsi="Times New Roman" w:cs="Times New Roman"/>
            <w:noProof/>
            <w:webHidden/>
            <w:sz w:val="24"/>
            <w:szCs w:val="24"/>
          </w:rPr>
          <w:fldChar w:fldCharType="end"/>
        </w:r>
      </w:hyperlink>
    </w:p>
    <w:p w14:paraId="6E26AC32" w14:textId="420BFD71" w:rsidR="003A5485" w:rsidRDefault="003A5485" w:rsidP="003A5485">
      <w:pPr>
        <w:pStyle w:val="TOC1"/>
        <w:rPr>
          <w:rFonts w:asciiTheme="minorHAnsi" w:eastAsiaTheme="minorEastAsia" w:hAnsiTheme="minorHAnsi" w:cstheme="minorBidi"/>
          <w:noProof/>
          <w:kern w:val="2"/>
          <w:sz w:val="24"/>
          <w:szCs w:val="24"/>
          <w14:ligatures w14:val="standardContextual"/>
        </w:rPr>
      </w:pPr>
      <w:r w:rsidRPr="003A5485">
        <w:rPr>
          <w:rFonts w:ascii="Times New Roman" w:hAnsi="Times New Roman" w:cs="Times New Roman"/>
          <w:sz w:val="24"/>
          <w:szCs w:val="24"/>
        </w:rPr>
        <w:fldChar w:fldCharType="end"/>
      </w:r>
      <w:r>
        <w:fldChar w:fldCharType="begin"/>
      </w:r>
      <w:r>
        <w:instrText xml:space="preserve"> TOC \h \z \t "hình 1,1" </w:instrText>
      </w:r>
      <w:r>
        <w:fldChar w:fldCharType="separate"/>
      </w:r>
    </w:p>
    <w:p w14:paraId="5198CD4A" w14:textId="68054B46" w:rsidR="00124D2C" w:rsidRDefault="003A5485">
      <w:r>
        <w:fldChar w:fldCharType="end"/>
      </w:r>
    </w:p>
    <w:p w14:paraId="6E08787B" w14:textId="77777777" w:rsidR="00124D2C" w:rsidRDefault="00124D2C">
      <w:pPr>
        <w:rPr>
          <w:rFonts w:ascii="Times New Roman" w:hAnsi="Times New Roman" w:cs="Times New Roman"/>
          <w:sz w:val="24"/>
          <w:szCs w:val="24"/>
        </w:rPr>
      </w:pPr>
    </w:p>
    <w:p w14:paraId="5D1AFA59" w14:textId="03F64AE9" w:rsidR="003A5485" w:rsidRPr="003A5485" w:rsidRDefault="00000000" w:rsidP="003A5485">
      <w:pPr>
        <w:spacing w:after="0"/>
        <w:jc w:val="center"/>
        <w:rPr>
          <w:rFonts w:ascii="Times New Roman" w:hAnsi="Times New Roman" w:cs="Times New Roman"/>
          <w:b/>
          <w:bCs/>
          <w:sz w:val="24"/>
          <w:szCs w:val="24"/>
        </w:rPr>
      </w:pPr>
      <w:r w:rsidRPr="003A5485">
        <w:rPr>
          <w:rFonts w:ascii="Times New Roman" w:hAnsi="Times New Roman" w:cs="Times New Roman"/>
          <w:b/>
          <w:bCs/>
          <w:sz w:val="28"/>
          <w:szCs w:val="28"/>
        </w:rPr>
        <w:t>MỤC LỤC BẢNG</w:t>
      </w:r>
      <w:r w:rsidRPr="003A5485">
        <w:rPr>
          <w:rFonts w:ascii="Times New Roman" w:hAnsi="Times New Roman" w:cs="Times New Roman"/>
          <w:sz w:val="24"/>
          <w:szCs w:val="24"/>
        </w:rPr>
        <w:fldChar w:fldCharType="begin"/>
      </w:r>
      <w:r w:rsidRPr="003A5485">
        <w:rPr>
          <w:rFonts w:ascii="Times New Roman" w:hAnsi="Times New Roman" w:cs="Times New Roman"/>
          <w:sz w:val="24"/>
          <w:szCs w:val="24"/>
        </w:rPr>
        <w:instrText xml:space="preserve"> TOC \h \z \t "ảnh,1" </w:instrText>
      </w:r>
      <w:r w:rsidRPr="003A5485">
        <w:rPr>
          <w:rFonts w:ascii="Times New Roman" w:hAnsi="Times New Roman" w:cs="Times New Roman"/>
          <w:sz w:val="24"/>
          <w:szCs w:val="24"/>
        </w:rPr>
        <w:fldChar w:fldCharType="separate"/>
      </w:r>
      <w:r w:rsidR="003A5485" w:rsidRPr="003A5485">
        <w:rPr>
          <w:rFonts w:ascii="Times New Roman" w:hAnsi="Times New Roman" w:cs="Times New Roman"/>
          <w:sz w:val="24"/>
          <w:szCs w:val="24"/>
        </w:rPr>
        <w:fldChar w:fldCharType="begin"/>
      </w:r>
      <w:r w:rsidR="003A5485" w:rsidRPr="003A5485">
        <w:rPr>
          <w:rFonts w:ascii="Times New Roman" w:hAnsi="Times New Roman" w:cs="Times New Roman"/>
          <w:sz w:val="24"/>
          <w:szCs w:val="24"/>
        </w:rPr>
        <w:instrText xml:space="preserve"> TOC \h \z \t "ảnh,1" </w:instrText>
      </w:r>
      <w:r w:rsidR="003A5485" w:rsidRPr="003A5485">
        <w:rPr>
          <w:rFonts w:ascii="Times New Roman" w:hAnsi="Times New Roman" w:cs="Times New Roman"/>
          <w:sz w:val="24"/>
          <w:szCs w:val="24"/>
        </w:rPr>
        <w:fldChar w:fldCharType="separate"/>
      </w:r>
    </w:p>
    <w:p w14:paraId="6F03143A" w14:textId="6796EEAD"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0" w:history="1">
        <w:r w:rsidRPr="003A5485">
          <w:rPr>
            <w:rStyle w:val="Hyperlink"/>
            <w:rFonts w:ascii="Times New Roman" w:hAnsi="Times New Roman" w:cs="Times New Roman"/>
            <w:noProof/>
            <w:sz w:val="24"/>
            <w:szCs w:val="24"/>
          </w:rPr>
          <w:t>Bảng 1. Mô tả actor</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_Toc232235330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12</w:t>
        </w:r>
        <w:r w:rsidRPr="003A5485">
          <w:rPr>
            <w:rFonts w:ascii="Times New Roman" w:hAnsi="Times New Roman" w:cs="Times New Roman"/>
            <w:noProof/>
            <w:webHidden/>
            <w:sz w:val="24"/>
            <w:szCs w:val="24"/>
          </w:rPr>
          <w:fldChar w:fldCharType="end"/>
        </w:r>
      </w:hyperlink>
    </w:p>
    <w:p w14:paraId="642BE47D" w14:textId="10958991"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1" w:history="1">
        <w:r w:rsidRPr="003A5485">
          <w:rPr>
            <w:rStyle w:val="Hyperlink"/>
            <w:rFonts w:ascii="Times New Roman" w:hAnsi="Times New Roman" w:cs="Times New Roman"/>
            <w:noProof/>
            <w:sz w:val="24"/>
            <w:szCs w:val="24"/>
          </w:rPr>
          <w:t>Bảng 2. Mô tả usecase</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_Toc232235331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13</w:t>
        </w:r>
        <w:r w:rsidRPr="003A5485">
          <w:rPr>
            <w:rFonts w:ascii="Times New Roman" w:hAnsi="Times New Roman" w:cs="Times New Roman"/>
            <w:noProof/>
            <w:webHidden/>
            <w:sz w:val="24"/>
            <w:szCs w:val="24"/>
          </w:rPr>
          <w:fldChar w:fldCharType="end"/>
        </w:r>
      </w:hyperlink>
    </w:p>
    <w:p w14:paraId="02E96D26" w14:textId="37677A78"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2" w:history="1">
        <w:r w:rsidRPr="003A5485">
          <w:rPr>
            <w:rStyle w:val="Hyperlink"/>
            <w:rFonts w:ascii="Times New Roman" w:hAnsi="Times New Roman" w:cs="Times New Roman"/>
            <w:bCs/>
            <w:noProof/>
            <w:sz w:val="24"/>
            <w:szCs w:val="24"/>
          </w:rPr>
          <w:t>Bảng 3. Table: users</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_Toc232235332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29</w:t>
        </w:r>
        <w:r w:rsidRPr="003A5485">
          <w:rPr>
            <w:rFonts w:ascii="Times New Roman" w:hAnsi="Times New Roman" w:cs="Times New Roman"/>
            <w:noProof/>
            <w:webHidden/>
            <w:sz w:val="24"/>
            <w:szCs w:val="24"/>
          </w:rPr>
          <w:fldChar w:fldCharType="end"/>
        </w:r>
      </w:hyperlink>
    </w:p>
    <w:p w14:paraId="500D0732" w14:textId="70D2E670"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3" w:history="1">
        <w:r w:rsidRPr="003A5485">
          <w:rPr>
            <w:rStyle w:val="Hyperlink"/>
            <w:rFonts w:ascii="Times New Roman" w:hAnsi="Times New Roman" w:cs="Times New Roman"/>
            <w:bCs/>
            <w:noProof/>
            <w:sz w:val="24"/>
            <w:szCs w:val="24"/>
          </w:rPr>
          <w:t>Bảng 4. Table: products</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_Toc232235333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29</w:t>
        </w:r>
        <w:r w:rsidRPr="003A5485">
          <w:rPr>
            <w:rFonts w:ascii="Times New Roman" w:hAnsi="Times New Roman" w:cs="Times New Roman"/>
            <w:noProof/>
            <w:webHidden/>
            <w:sz w:val="24"/>
            <w:szCs w:val="24"/>
          </w:rPr>
          <w:fldChar w:fldCharType="end"/>
        </w:r>
      </w:hyperlink>
    </w:p>
    <w:p w14:paraId="1ED9F271" w14:textId="42A82AED"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4" w:history="1">
        <w:r w:rsidRPr="003A5485">
          <w:rPr>
            <w:rStyle w:val="Hyperlink"/>
            <w:rFonts w:ascii="Times New Roman" w:hAnsi="Times New Roman" w:cs="Times New Roman"/>
            <w:bCs/>
            <w:noProof/>
            <w:sz w:val="24"/>
            <w:szCs w:val="24"/>
          </w:rPr>
          <w:t>Bảng 5. Table orders</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_Toc232235334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30</w:t>
        </w:r>
        <w:r w:rsidRPr="003A5485">
          <w:rPr>
            <w:rFonts w:ascii="Times New Roman" w:hAnsi="Times New Roman" w:cs="Times New Roman"/>
            <w:noProof/>
            <w:webHidden/>
            <w:sz w:val="24"/>
            <w:szCs w:val="24"/>
          </w:rPr>
          <w:fldChar w:fldCharType="end"/>
        </w:r>
      </w:hyperlink>
    </w:p>
    <w:p w14:paraId="2A36AB66" w14:textId="7A7C444C" w:rsidR="003A5485" w:rsidRPr="003A5485" w:rsidRDefault="003A5485">
      <w:pPr>
        <w:pStyle w:val="TOC1"/>
        <w:rPr>
          <w:rFonts w:ascii="Times New Roman" w:eastAsiaTheme="minorEastAsia" w:hAnsi="Times New Roman" w:cs="Times New Roman"/>
          <w:noProof/>
          <w:kern w:val="2"/>
          <w:sz w:val="24"/>
          <w:szCs w:val="24"/>
          <w14:ligatures w14:val="standardContextual"/>
        </w:rPr>
      </w:pPr>
      <w:hyperlink w:anchor="_Toc232235335" w:history="1">
        <w:r w:rsidRPr="003A5485">
          <w:rPr>
            <w:rStyle w:val="Hyperlink"/>
            <w:rFonts w:ascii="Times New Roman" w:hAnsi="Times New Roman" w:cs="Times New Roman"/>
            <w:noProof/>
            <w:sz w:val="24"/>
            <w:szCs w:val="24"/>
          </w:rPr>
          <w:t>Bảng 6. Table: order_details</w:t>
        </w:r>
        <w:r w:rsidRPr="003A5485">
          <w:rPr>
            <w:rFonts w:ascii="Times New Roman" w:hAnsi="Times New Roman" w:cs="Times New Roman"/>
            <w:noProof/>
            <w:webHidden/>
            <w:sz w:val="24"/>
            <w:szCs w:val="24"/>
          </w:rPr>
          <w:tab/>
        </w:r>
        <w:r w:rsidRPr="003A5485">
          <w:rPr>
            <w:rFonts w:ascii="Times New Roman" w:hAnsi="Times New Roman" w:cs="Times New Roman"/>
            <w:noProof/>
            <w:webHidden/>
            <w:sz w:val="24"/>
            <w:szCs w:val="24"/>
          </w:rPr>
          <w:fldChar w:fldCharType="begin"/>
        </w:r>
        <w:r w:rsidRPr="003A5485">
          <w:rPr>
            <w:rFonts w:ascii="Times New Roman" w:hAnsi="Times New Roman" w:cs="Times New Roman"/>
            <w:noProof/>
            <w:webHidden/>
            <w:sz w:val="24"/>
            <w:szCs w:val="24"/>
          </w:rPr>
          <w:instrText xml:space="preserve"> PAGEREF _Toc232235335 \h </w:instrText>
        </w:r>
        <w:r w:rsidRPr="003A5485">
          <w:rPr>
            <w:rFonts w:ascii="Times New Roman" w:hAnsi="Times New Roman" w:cs="Times New Roman"/>
            <w:noProof/>
            <w:webHidden/>
            <w:sz w:val="24"/>
            <w:szCs w:val="24"/>
          </w:rPr>
        </w:r>
        <w:r w:rsidRPr="003A5485">
          <w:rPr>
            <w:rFonts w:ascii="Times New Roman" w:hAnsi="Times New Roman" w:cs="Times New Roman"/>
            <w:noProof/>
            <w:webHidden/>
            <w:sz w:val="24"/>
            <w:szCs w:val="24"/>
          </w:rPr>
          <w:fldChar w:fldCharType="separate"/>
        </w:r>
        <w:r w:rsidRPr="003A5485">
          <w:rPr>
            <w:rFonts w:ascii="Times New Roman" w:hAnsi="Times New Roman" w:cs="Times New Roman"/>
            <w:noProof/>
            <w:webHidden/>
            <w:sz w:val="24"/>
            <w:szCs w:val="24"/>
          </w:rPr>
          <w:t>30</w:t>
        </w:r>
        <w:r w:rsidRPr="003A5485">
          <w:rPr>
            <w:rFonts w:ascii="Times New Roman" w:hAnsi="Times New Roman" w:cs="Times New Roman"/>
            <w:noProof/>
            <w:webHidden/>
            <w:sz w:val="24"/>
            <w:szCs w:val="24"/>
          </w:rPr>
          <w:fldChar w:fldCharType="end"/>
        </w:r>
      </w:hyperlink>
    </w:p>
    <w:p w14:paraId="1D6ECFF9" w14:textId="352EBD25" w:rsidR="00124D2C" w:rsidRDefault="003A5485" w:rsidP="003A5485">
      <w:pPr>
        <w:pStyle w:val="TOC1"/>
        <w:sectPr w:rsidR="00124D2C">
          <w:footerReference w:type="default" r:id="rId12"/>
          <w:pgSz w:w="12240" w:h="15840"/>
          <w:pgMar w:top="1440" w:right="1800" w:bottom="1440" w:left="1800" w:header="720" w:footer="720" w:gutter="0"/>
          <w:pgNumType w:start="1"/>
          <w:cols w:space="720"/>
        </w:sectPr>
      </w:pPr>
      <w:r w:rsidRPr="003A5485">
        <w:rPr>
          <w:rFonts w:ascii="Times New Roman" w:hAnsi="Times New Roman" w:cs="Times New Roman"/>
          <w:sz w:val="24"/>
          <w:szCs w:val="24"/>
        </w:rPr>
        <w:fldChar w:fldCharType="end"/>
      </w:r>
      <w:r w:rsidR="00000000" w:rsidRPr="003A5485">
        <w:rPr>
          <w:rFonts w:ascii="Times New Roman" w:hAnsi="Times New Roman" w:cs="Times New Roman"/>
          <w:sz w:val="24"/>
          <w:szCs w:val="24"/>
        </w:rPr>
        <w:fldChar w:fldCharType="end"/>
      </w:r>
    </w:p>
    <w:p w14:paraId="3F2D3C7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lastRenderedPageBreak/>
        <w:t>NH</w:t>
      </w:r>
      <w:r>
        <w:rPr>
          <w:rFonts w:ascii="Times New Roman" w:hAnsi="Times New Roman" w:cs="Times New Roman"/>
          <w:sz w:val="24"/>
          <w:szCs w:val="24"/>
          <w:lang w:val="vi-VN"/>
        </w:rPr>
        <w:t>Ậ</w:t>
      </w:r>
      <w:r>
        <w:rPr>
          <w:rFonts w:ascii="Times New Roman" w:hAnsi="Times New Roman" w:cs="Times New Roman"/>
          <w:sz w:val="24"/>
          <w:szCs w:val="24"/>
        </w:rPr>
        <w:t>N XÉT CỦA MENTOR</w:t>
      </w:r>
    </w:p>
    <w:p w14:paraId="45760DEE" w14:textId="77777777" w:rsidR="00124D2C" w:rsidRDefault="00000000">
      <w:pPr>
        <w:rPr>
          <w:rFonts w:ascii="Times New Roman" w:hAnsi="Times New Roman" w:cs="Times New Roman"/>
          <w:lang w:val="vi-VN"/>
        </w:rPr>
      </w:pPr>
      <w:r>
        <w:rPr>
          <w:rFonts w:ascii="Times New Roman" w:hAnsi="Times New Roman" w:cs="Times New Roman"/>
          <w:lang w:val="vi-VN"/>
        </w:rPr>
        <w:t>......................................................................................................................................................................................................................................................................................................................................................................................................................................................................................................................................................................................................................................................................................................................................................................................................................................................................................................................................................................................................................................................................................................................................................................................................................................................................................................................................................................................................................................................................................................................................................................................................................................................................................................................................................................................................................................................................................................................................................................................................................................................................................................................................................................................................................................................................................................................................................................................................................................................................................................................................................................................................................................................................................................................................................................................................................................................................................................................................................................................................................................................................................................................................................................................................................................................................................................................................................................................................................................................................................................................................................................................................................................................................................................................................................................................................................................................................................................................................................................................................................................................................................................................................................................................................................................................................................................................................................................................................................................................................................................................................................................................................................................................................................................................................................................................................................................................................................................................................................................................................................................................................................................................................................................................................................................................................................................................................................................................................................................................................................................................................................................................................................................................................................................................................................................................................................................................................................................................................................................................................................................................................................................................................................................................................................................................................................................................................................................................................................................................................................................................................................................................................................................................................................................................................................................................................................................................................................................................................................................................................................................................................................................................................................................................................................................................................................................................................................................................................</w:t>
      </w:r>
    </w:p>
    <w:p w14:paraId="5D0135BB" w14:textId="77777777" w:rsidR="00124D2C" w:rsidRDefault="00124D2C">
      <w:pPr>
        <w:rPr>
          <w:rFonts w:ascii="Times New Roman" w:hAnsi="Times New Roman" w:cs="Times New Roman"/>
          <w:lang w:val="vi-VN"/>
        </w:rPr>
      </w:pPr>
    </w:p>
    <w:p w14:paraId="127731B6" w14:textId="77777777" w:rsidR="00124D2C" w:rsidRDefault="00000000" w:rsidP="003A5485">
      <w:pPr>
        <w:jc w:val="center"/>
        <w:rPr>
          <w:rFonts w:ascii="Times New Roman" w:hAnsi="Times New Roman" w:cs="Times New Roman"/>
          <w:b/>
          <w:sz w:val="24"/>
          <w:szCs w:val="24"/>
        </w:rPr>
      </w:pPr>
      <w:bookmarkStart w:id="0" w:name="_Toc17632"/>
      <w:bookmarkStart w:id="1" w:name="_Toc232170929"/>
      <w:bookmarkStart w:id="2" w:name="_Toc3205"/>
      <w:r>
        <w:rPr>
          <w:rFonts w:ascii="Times New Roman" w:hAnsi="Times New Roman" w:cs="Times New Roman"/>
          <w:sz w:val="24"/>
          <w:szCs w:val="24"/>
        </w:rPr>
        <w:lastRenderedPageBreak/>
        <w:t>NH</w:t>
      </w:r>
      <w:r>
        <w:rPr>
          <w:rFonts w:ascii="Times New Roman" w:hAnsi="Times New Roman" w:cs="Times New Roman"/>
          <w:sz w:val="24"/>
          <w:szCs w:val="24"/>
          <w:lang w:val="vi-VN"/>
        </w:rPr>
        <w:t>Ậ</w:t>
      </w:r>
      <w:r>
        <w:rPr>
          <w:rFonts w:ascii="Times New Roman" w:hAnsi="Times New Roman" w:cs="Times New Roman"/>
          <w:sz w:val="24"/>
          <w:szCs w:val="24"/>
        </w:rPr>
        <w:t>N XÉT CỦA NGƯỜI ĐÁNH GIÁ</w:t>
      </w:r>
      <w:bookmarkEnd w:id="0"/>
      <w:bookmarkEnd w:id="1"/>
    </w:p>
    <w:p w14:paraId="01BAC061" w14:textId="77777777" w:rsidR="00124D2C" w:rsidRDefault="00000000">
      <w:pPr>
        <w:rPr>
          <w:rFonts w:ascii="Times New Roman" w:hAnsi="Times New Roman" w:cs="Times New Roman"/>
          <w:lang w:val="vi-VN"/>
        </w:rPr>
      </w:pPr>
      <w:r>
        <w:rPr>
          <w:rFonts w:ascii="Times New Roman" w:hAnsi="Times New Roman" w:cs="Times New Roman"/>
          <w:lang w:val="vi-VN"/>
        </w:rPr>
        <w:t>......................................................................................................................................................................................................................................................................................................................................................................................................................................................................................................................................................................................................................................................................................................................................................................................................................................................................................................................................................................................................................................................................................................................................................................................................................................................................................................................................................................................................................................................................................................................................................................................................................................................................................................................................................................................................................................................................................................................................................................................................................................................................................................................................................................................................................................................................................................................................................................................................................................................................................................................................................................................................................................................................................................................................................................................................................................................................................................................................................................................................................................................................................................................................................................................................................................................................................................................................................................................................................................................................................................................................................................................................................................................................................................................................................................................................................................................................................................................................................................................................................................................................................................................................................................................................................................................................................................................................................................................................................................................................................................................................................................................................................................................................................................................................................................................................................................................................................................................................................................................................................................................................................................................................................................................................................................................................................................................................................................................................................................................................................................................................................................................................................................................................................................................................................................................................................................................................................................................................................................................................................................................................................................................................................................................................................................................................................................................................................................................................................................................................................................................................................................................................................................................................................................................................................................................................................................................................................................................................................................................................................................................................................................................................................................................................................................................................................................................................................................................................</w:t>
      </w:r>
    </w:p>
    <w:p w14:paraId="7472F19F" w14:textId="77777777" w:rsidR="00124D2C" w:rsidRDefault="00124D2C">
      <w:pPr>
        <w:rPr>
          <w:rFonts w:ascii="Times New Roman" w:hAnsi="Times New Roman" w:cs="Times New Roman"/>
          <w:lang w:val="vi-VN"/>
        </w:rPr>
      </w:pPr>
    </w:p>
    <w:p w14:paraId="78AC5D4B" w14:textId="77777777" w:rsidR="00124D2C" w:rsidRDefault="00000000">
      <w:pPr>
        <w:pStyle w:val="Heading1"/>
        <w:jc w:val="center"/>
        <w:rPr>
          <w:rFonts w:ascii="Times New Roman" w:hAnsi="Times New Roman" w:cs="Times New Roman"/>
          <w:b w:val="0"/>
          <w:sz w:val="28"/>
          <w:szCs w:val="28"/>
        </w:rPr>
      </w:pPr>
      <w:bookmarkStart w:id="3" w:name="_Toc232170930"/>
      <w:bookmarkStart w:id="4" w:name="_Toc232234985"/>
      <w:r>
        <w:rPr>
          <w:rFonts w:ascii="Times New Roman" w:hAnsi="Times New Roman" w:cs="Times New Roman"/>
          <w:sz w:val="28"/>
          <w:szCs w:val="28"/>
        </w:rPr>
        <w:lastRenderedPageBreak/>
        <w:t>LỜI MỞ ĐẦU</w:t>
      </w:r>
      <w:bookmarkEnd w:id="2"/>
      <w:bookmarkEnd w:id="3"/>
      <w:bookmarkEnd w:id="4"/>
    </w:p>
    <w:p w14:paraId="0783F2D2" w14:textId="77777777" w:rsidR="00124D2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Trong thời đại kỹ thuật số ngày nay, Công nghệ Thông tin và Truyền thông (CNTT) đóng vai trò quan trọng trong mọi lĩnh vực của đời sống. Để đáp ứng nhu cầu ngày càng tăng cao về công nghệ, ngành CNTT luôn cần những chuyên gia có kiến thức chuyên sâu và kỹ năng thực hành để phát triển các sản phẩm và dịch vụ mới, đáp ứng các thách thức của thế giới kỹ thuật số.</w:t>
      </w:r>
    </w:p>
    <w:p w14:paraId="6C071D68" w14:textId="77777777" w:rsidR="00124D2C" w:rsidRDefault="00000000">
      <w:pPr>
        <w:ind w:firstLine="720"/>
        <w:jc w:val="both"/>
        <w:rPr>
          <w:rFonts w:ascii="Times New Roman" w:hAnsi="Times New Roman" w:cs="Times New Roman"/>
          <w:sz w:val="24"/>
          <w:szCs w:val="24"/>
        </w:rPr>
      </w:pPr>
      <w:r>
        <w:rPr>
          <w:rFonts w:ascii="Times New Roman" w:hAnsi="Times New Roman" w:cs="Times New Roman"/>
          <w:sz w:val="24"/>
          <w:szCs w:val="24"/>
          <w:lang w:val="vi-VN"/>
        </w:rPr>
        <w:t>Nhóm chúng</w:t>
      </w:r>
      <w:r>
        <w:rPr>
          <w:rFonts w:ascii="Times New Roman" w:hAnsi="Times New Roman" w:cs="Times New Roman"/>
          <w:sz w:val="24"/>
          <w:szCs w:val="24"/>
        </w:rPr>
        <w:t xml:space="preserve"> </w:t>
      </w:r>
      <w:r>
        <w:rPr>
          <w:rFonts w:ascii="Times New Roman" w:hAnsi="Times New Roman" w:cs="Times New Roman"/>
          <w:sz w:val="24"/>
          <w:szCs w:val="24"/>
          <w:lang w:val="vi-VN"/>
        </w:rPr>
        <w:t xml:space="preserve">em </w:t>
      </w:r>
      <w:r>
        <w:rPr>
          <w:rFonts w:ascii="Times New Roman" w:hAnsi="Times New Roman" w:cs="Times New Roman"/>
          <w:sz w:val="24"/>
          <w:szCs w:val="24"/>
        </w:rPr>
        <w:t xml:space="preserve">đã chọn chủ đề "Tạo ứng dụng bán điện thoại" cho bài lab của mình. Bài lab của </w:t>
      </w:r>
      <w:r>
        <w:rPr>
          <w:rFonts w:ascii="Times New Roman" w:hAnsi="Times New Roman" w:cs="Times New Roman"/>
          <w:sz w:val="24"/>
          <w:szCs w:val="24"/>
          <w:lang w:val="vi-VN"/>
        </w:rPr>
        <w:t xml:space="preserve">chúng </w:t>
      </w:r>
      <w:r>
        <w:rPr>
          <w:rFonts w:ascii="Times New Roman" w:hAnsi="Times New Roman" w:cs="Times New Roman"/>
          <w:sz w:val="24"/>
          <w:szCs w:val="24"/>
        </w:rPr>
        <w:t xml:space="preserve">em tập trung vào nghiên cứu và phát triển một hệ thống quản lý tài nguyên và bán hàng điện thoại. Để đạt được mục tiêu này, </w:t>
      </w:r>
      <w:r>
        <w:rPr>
          <w:rFonts w:ascii="Times New Roman" w:hAnsi="Times New Roman" w:cs="Times New Roman"/>
          <w:sz w:val="24"/>
          <w:szCs w:val="24"/>
          <w:lang w:val="vi-VN"/>
        </w:rPr>
        <w:t>chúng em</w:t>
      </w:r>
      <w:r>
        <w:rPr>
          <w:rFonts w:ascii="Times New Roman" w:hAnsi="Times New Roman" w:cs="Times New Roman"/>
          <w:sz w:val="24"/>
          <w:szCs w:val="24"/>
        </w:rPr>
        <w:t xml:space="preserve"> đã sử dụng các công nghệ PHP, MySQL, Bootstrap 5 và MVC </w:t>
      </w:r>
    </w:p>
    <w:p w14:paraId="680004AE" w14:textId="77777777" w:rsidR="00124D2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Architecture. Những kết quả đạt được từ nghiên cứu này sẽ có ý nghĩa đặc biệt trong việc quản lý sản phẩm điện thoại.</w:t>
      </w:r>
    </w:p>
    <w:p w14:paraId="63C0889C" w14:textId="77777777" w:rsidR="00124D2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Cuối cùng, </w:t>
      </w:r>
      <w:r>
        <w:rPr>
          <w:rFonts w:ascii="Times New Roman" w:hAnsi="Times New Roman" w:cs="Times New Roman"/>
          <w:sz w:val="24"/>
          <w:szCs w:val="24"/>
          <w:lang w:val="vi-VN"/>
        </w:rPr>
        <w:t xml:space="preserve">chúng </w:t>
      </w:r>
      <w:r>
        <w:rPr>
          <w:rFonts w:ascii="Times New Roman" w:hAnsi="Times New Roman" w:cs="Times New Roman"/>
          <w:sz w:val="24"/>
          <w:szCs w:val="24"/>
        </w:rPr>
        <w:t xml:space="preserve">em xin gửi lời cảm ơn đến </w:t>
      </w:r>
      <w:r>
        <w:rPr>
          <w:rFonts w:ascii="Times New Roman" w:hAnsi="Times New Roman" w:cs="Times New Roman"/>
          <w:sz w:val="24"/>
          <w:szCs w:val="24"/>
          <w:lang w:val="vi-VN"/>
        </w:rPr>
        <w:t>thầy</w:t>
      </w:r>
      <w:r>
        <w:rPr>
          <w:rFonts w:ascii="Times New Roman" w:hAnsi="Times New Roman" w:cs="Times New Roman"/>
          <w:sz w:val="24"/>
          <w:szCs w:val="24"/>
        </w:rPr>
        <w:t xml:space="preserve"> đã hỗ trợ </w:t>
      </w:r>
      <w:r>
        <w:rPr>
          <w:rFonts w:ascii="Times New Roman" w:hAnsi="Times New Roman" w:cs="Times New Roman"/>
          <w:sz w:val="24"/>
          <w:szCs w:val="24"/>
          <w:lang w:val="vi-VN"/>
        </w:rPr>
        <w:t xml:space="preserve">chúng </w:t>
      </w:r>
      <w:r>
        <w:rPr>
          <w:rFonts w:ascii="Times New Roman" w:hAnsi="Times New Roman" w:cs="Times New Roman"/>
          <w:sz w:val="24"/>
          <w:szCs w:val="24"/>
        </w:rPr>
        <w:t xml:space="preserve">em trong quá trình thực hiện sản phẩm. </w:t>
      </w:r>
      <w:r>
        <w:rPr>
          <w:rFonts w:ascii="Times New Roman" w:hAnsi="Times New Roman" w:cs="Times New Roman"/>
          <w:sz w:val="24"/>
          <w:szCs w:val="24"/>
          <w:lang w:val="vi-VN"/>
        </w:rPr>
        <w:t>Chúng e</w:t>
      </w:r>
      <w:r>
        <w:rPr>
          <w:rFonts w:ascii="Times New Roman" w:hAnsi="Times New Roman" w:cs="Times New Roman"/>
          <w:sz w:val="24"/>
          <w:szCs w:val="24"/>
        </w:rPr>
        <w:t xml:space="preserve">m hi vọng rằng những kết quả từ nghiên cứu này sẽ đóng góp tích cực cho ngành CNTT và giúp </w:t>
      </w:r>
      <w:r>
        <w:rPr>
          <w:rFonts w:ascii="Times New Roman" w:hAnsi="Times New Roman" w:cs="Times New Roman"/>
          <w:sz w:val="24"/>
          <w:szCs w:val="24"/>
          <w:lang w:val="vi-VN"/>
        </w:rPr>
        <w:t xml:space="preserve">chúng </w:t>
      </w:r>
      <w:r>
        <w:rPr>
          <w:rFonts w:ascii="Times New Roman" w:hAnsi="Times New Roman" w:cs="Times New Roman"/>
          <w:sz w:val="24"/>
          <w:szCs w:val="24"/>
        </w:rPr>
        <w:t>em phát triển kỹ năng chuyên môn và sự nghiệp của mình.</w:t>
      </w:r>
      <w:bookmarkStart w:id="5" w:name="_Toc23337"/>
    </w:p>
    <w:p w14:paraId="6C45BD1C" w14:textId="77777777" w:rsidR="00124D2C" w:rsidRDefault="00000000">
      <w:pPr>
        <w:spacing w:after="0"/>
        <w:rPr>
          <w:rFonts w:ascii="Times New Roman" w:hAnsi="Times New Roman" w:cs="Times New Roman"/>
          <w:sz w:val="24"/>
          <w:szCs w:val="24"/>
        </w:rPr>
      </w:pPr>
      <w:r>
        <w:rPr>
          <w:rFonts w:ascii="Times New Roman" w:hAnsi="Times New Roman" w:cs="Times New Roman"/>
          <w:sz w:val="24"/>
          <w:szCs w:val="24"/>
        </w:rPr>
        <w:br w:type="page"/>
      </w:r>
    </w:p>
    <w:p w14:paraId="4A74BF5A" w14:textId="77777777" w:rsidR="00124D2C" w:rsidRDefault="00000000">
      <w:pPr>
        <w:pStyle w:val="Heading1"/>
        <w:jc w:val="center"/>
        <w:rPr>
          <w:rFonts w:ascii="Times New Roman" w:hAnsi="Times New Roman" w:cs="Times New Roman"/>
          <w:b w:val="0"/>
          <w:sz w:val="28"/>
          <w:szCs w:val="28"/>
        </w:rPr>
      </w:pPr>
      <w:bookmarkStart w:id="6" w:name="_Toc232170931"/>
      <w:bookmarkStart w:id="7" w:name="_Toc232234986"/>
      <w:r>
        <w:rPr>
          <w:rFonts w:ascii="Times New Roman" w:hAnsi="Times New Roman" w:cs="Times New Roman"/>
          <w:sz w:val="28"/>
          <w:szCs w:val="28"/>
        </w:rPr>
        <w:lastRenderedPageBreak/>
        <w:t>Chương I – Giới thiệu</w:t>
      </w:r>
      <w:bookmarkEnd w:id="5"/>
      <w:bookmarkEnd w:id="6"/>
      <w:bookmarkEnd w:id="7"/>
    </w:p>
    <w:p w14:paraId="7BDDB3FC" w14:textId="77777777" w:rsidR="00124D2C" w:rsidRDefault="00000000">
      <w:pPr>
        <w:pStyle w:val="Heading2"/>
        <w:rPr>
          <w:rFonts w:ascii="Times New Roman" w:hAnsi="Times New Roman" w:cs="Times New Roman"/>
          <w:i w:val="0"/>
          <w:iCs w:val="0"/>
        </w:rPr>
      </w:pPr>
      <w:bookmarkStart w:id="8" w:name="_Toc232170932"/>
      <w:bookmarkStart w:id="9" w:name="_Toc18310"/>
      <w:bookmarkStart w:id="10" w:name="_Toc232234987"/>
      <w:r>
        <w:rPr>
          <w:rFonts w:ascii="Times New Roman" w:hAnsi="Times New Roman" w:cs="Times New Roman"/>
          <w:i w:val="0"/>
          <w:iCs w:val="0"/>
        </w:rPr>
        <w:t>1. Giới thiệu đề tài</w:t>
      </w:r>
      <w:bookmarkEnd w:id="8"/>
      <w:bookmarkEnd w:id="10"/>
    </w:p>
    <w:p w14:paraId="034ED804" w14:textId="77777777" w:rsidR="00124D2C" w:rsidRDefault="00000000">
      <w:pPr>
        <w:pStyle w:val="NormalWeb"/>
        <w:jc w:val="both"/>
      </w:pPr>
      <w:r>
        <w:t>Trong thời đại công nghệ số hiện nay, việc mua sắm trực tuyến ngày càng trở nên phổ biến nhờ sự tiện lợi, nhanh chóng và tiết kiệm thời gian. Đặc biệt, thị trường điện thoại thông minh đang phát triển mạnh mẽ với nhiều thương hiệu và mẫu mã đa dạng, dẫn đến nhu cầu xây dựng các hệ thống bán hàng trực tuyến ngày càng tăng.</w:t>
      </w:r>
    </w:p>
    <w:p w14:paraId="02C1C289" w14:textId="77777777" w:rsidR="00124D2C" w:rsidRDefault="00000000">
      <w:pPr>
        <w:pStyle w:val="NormalWeb"/>
        <w:jc w:val="both"/>
      </w:pPr>
      <w:r>
        <w:t xml:space="preserve">Xuất phát từ thực tế đó, đề tài </w:t>
      </w:r>
      <w:r>
        <w:rPr>
          <w:rStyle w:val="Strong"/>
        </w:rPr>
        <w:t>"Xây dựng Website Bán Điện Thoại bằng PHP và MySQL"</w:t>
      </w:r>
      <w:r>
        <w:t xml:space="preserve"> được thực hiện nhằm xây dựng một hệ thống thương mại điện tử cơ bản hỗ trợ việc giới thiệu, quản lý và bán các sản phẩm điện thoại trên môi trường Internet.</w:t>
      </w:r>
    </w:p>
    <w:p w14:paraId="5E50B446" w14:textId="77777777" w:rsidR="00124D2C" w:rsidRDefault="00000000">
      <w:pPr>
        <w:pStyle w:val="NormalWeb"/>
        <w:jc w:val="both"/>
      </w:pPr>
      <w:r>
        <w:t>Website cho phép người dùng xem danh sách các sản phẩm điện thoại, tìm kiếm thông tin chi tiết của từng sản phẩm, thêm sản phẩm vào giỏ hàng và thực hiện tính toán tổng giá trị đơn hàng. Bên cạnh đó, hệ thống còn hỗ trợ các chức năng nâng cao như tìm kiếm sản phẩm theo tên, lọc sản phẩm theo hãng sản xuất, cập nhật số lượng sản phẩm trong giỏ hàng và xóa sản phẩm không còn nhu cầu mua.</w:t>
      </w:r>
    </w:p>
    <w:p w14:paraId="5920BC3D" w14:textId="77777777" w:rsidR="00124D2C" w:rsidRDefault="00000000">
      <w:pPr>
        <w:pStyle w:val="NormalWeb"/>
        <w:jc w:val="both"/>
      </w:pPr>
      <w:r>
        <w:t xml:space="preserve">Đề tài được xây dựng bằng ngôn ngữ lập trình </w:t>
      </w:r>
      <w:r>
        <w:rPr>
          <w:rStyle w:val="Strong"/>
        </w:rPr>
        <w:t>PHP</w:t>
      </w:r>
      <w:r>
        <w:t xml:space="preserve">, sử dụng hệ quản trị cơ sở dữ liệu </w:t>
      </w:r>
      <w:r>
        <w:rPr>
          <w:rStyle w:val="Strong"/>
        </w:rPr>
        <w:t>MySQL</w:t>
      </w:r>
      <w:r>
        <w:t xml:space="preserve"> để lưu trữ thông tin sản phẩm. Giao diện được thiết kế bằng </w:t>
      </w:r>
      <w:r>
        <w:rPr>
          <w:rStyle w:val="Strong"/>
        </w:rPr>
        <w:t>HTML, CSS, Bootstrap</w:t>
      </w:r>
      <w:r>
        <w:t xml:space="preserve"> nhằm đảm bảo tính thân thiện với người dùng và khả năng hiển thị tốt trên nhiều thiết bị khác nhau.</w:t>
      </w:r>
    </w:p>
    <w:p w14:paraId="57E2480D" w14:textId="77777777" w:rsidR="00124D2C" w:rsidRDefault="00000000">
      <w:pPr>
        <w:pStyle w:val="NormalWeb"/>
        <w:jc w:val="both"/>
      </w:pPr>
      <w:r>
        <w:t>Thông qua việc thực hiện đề tài, người học có cơ hội vận dụng các kiến thức về lập trình web, quản lý cơ sở dữ liệu, xử lý phiên làm việc (Session), xây dựng giao diện người dùng và phát triển một ứng dụng web hoàn chỉnh theo mô hình thực tế.</w:t>
      </w:r>
      <w:bookmarkStart w:id="11" w:name="_Toc30922"/>
      <w:bookmarkEnd w:id="9"/>
    </w:p>
    <w:p w14:paraId="1EF2F709" w14:textId="77777777" w:rsidR="00124D2C" w:rsidRDefault="00124D2C">
      <w:pPr>
        <w:spacing w:after="0"/>
        <w:rPr>
          <w:rFonts w:ascii="Times New Roman" w:eastAsia="SimSun" w:hAnsi="Times New Roman" w:cs="Times New Roman"/>
          <w:sz w:val="24"/>
          <w:szCs w:val="24"/>
          <w:lang w:eastAsia="zh-CN"/>
        </w:rPr>
      </w:pPr>
    </w:p>
    <w:p w14:paraId="69FBE5B7" w14:textId="77777777" w:rsidR="00124D2C" w:rsidRDefault="00000000">
      <w:pPr>
        <w:spacing w:after="0"/>
        <w:rPr>
          <w:rFonts w:ascii="Times New Roman" w:eastAsia="SimSun" w:hAnsi="Times New Roman" w:cs="Times New Roman"/>
          <w:sz w:val="24"/>
          <w:szCs w:val="24"/>
          <w:lang w:eastAsia="zh-CN"/>
        </w:rPr>
      </w:pPr>
      <w:r>
        <w:br w:type="page"/>
      </w:r>
    </w:p>
    <w:p w14:paraId="7FA88853" w14:textId="77777777" w:rsidR="00124D2C" w:rsidRDefault="00000000">
      <w:pPr>
        <w:pStyle w:val="Heading1"/>
        <w:jc w:val="center"/>
        <w:rPr>
          <w:rFonts w:ascii="Times New Roman" w:hAnsi="Times New Roman" w:cs="Times New Roman"/>
          <w:b w:val="0"/>
          <w:sz w:val="28"/>
          <w:szCs w:val="28"/>
        </w:rPr>
      </w:pPr>
      <w:bookmarkStart w:id="12" w:name="_Toc232170933"/>
      <w:bookmarkStart w:id="13" w:name="_Toc232234988"/>
      <w:r>
        <w:rPr>
          <w:rFonts w:ascii="Times New Roman" w:hAnsi="Times New Roman" w:cs="Times New Roman"/>
          <w:sz w:val="28"/>
          <w:szCs w:val="28"/>
        </w:rPr>
        <w:lastRenderedPageBreak/>
        <w:t xml:space="preserve">Chương </w:t>
      </w:r>
      <w:r>
        <w:rPr>
          <w:rFonts w:ascii="Times New Roman" w:hAnsi="Times New Roman" w:cs="Times New Roman"/>
          <w:sz w:val="28"/>
          <w:szCs w:val="28"/>
          <w:lang w:val="vi-VN"/>
        </w:rPr>
        <w:t>II</w:t>
      </w:r>
      <w:r>
        <w:rPr>
          <w:rFonts w:ascii="Times New Roman" w:hAnsi="Times New Roman" w:cs="Times New Roman"/>
          <w:sz w:val="28"/>
          <w:szCs w:val="28"/>
        </w:rPr>
        <w:t xml:space="preserve"> – Phân tích và xác định yêu cầu</w:t>
      </w:r>
      <w:bookmarkEnd w:id="11"/>
      <w:bookmarkEnd w:id="12"/>
      <w:bookmarkEnd w:id="13"/>
    </w:p>
    <w:p w14:paraId="7F82D91A" w14:textId="77777777" w:rsidR="00124D2C" w:rsidRDefault="00000000">
      <w:pPr>
        <w:pStyle w:val="Heading2"/>
        <w:rPr>
          <w:rFonts w:ascii="Times New Roman" w:hAnsi="Times New Roman" w:cs="Times New Roman"/>
          <w:b w:val="0"/>
          <w:sz w:val="26"/>
          <w:szCs w:val="26"/>
          <w:lang w:val="vi-VN"/>
        </w:rPr>
      </w:pPr>
      <w:bookmarkStart w:id="14" w:name="_Toc25027"/>
      <w:bookmarkStart w:id="15" w:name="_Toc232170934"/>
      <w:bookmarkStart w:id="16" w:name="_Toc232234989"/>
      <w:r>
        <w:rPr>
          <w:rFonts w:ascii="Times New Roman" w:hAnsi="Times New Roman" w:cs="Times New Roman"/>
          <w:i w:val="0"/>
          <w:iCs w:val="0"/>
          <w:sz w:val="26"/>
          <w:szCs w:val="26"/>
          <w:lang w:val="vi-VN"/>
        </w:rPr>
        <w:t>2</w:t>
      </w:r>
      <w:r>
        <w:rPr>
          <w:rFonts w:ascii="Times New Roman" w:hAnsi="Times New Roman" w:cs="Times New Roman"/>
          <w:i w:val="0"/>
          <w:iCs w:val="0"/>
          <w:sz w:val="26"/>
          <w:szCs w:val="26"/>
        </w:rPr>
        <w:t>.</w:t>
      </w:r>
      <w:r>
        <w:rPr>
          <w:rFonts w:ascii="Times New Roman" w:hAnsi="Times New Roman" w:cs="Times New Roman"/>
          <w:i w:val="0"/>
          <w:iCs w:val="0"/>
          <w:sz w:val="26"/>
          <w:szCs w:val="26"/>
          <w:lang w:val="vi-VN"/>
        </w:rPr>
        <w:t>1.</w:t>
      </w:r>
      <w:r>
        <w:rPr>
          <w:rFonts w:ascii="Times New Roman" w:hAnsi="Times New Roman" w:cs="Times New Roman"/>
          <w:i w:val="0"/>
          <w:iCs w:val="0"/>
          <w:sz w:val="26"/>
          <w:szCs w:val="26"/>
        </w:rPr>
        <w:t xml:space="preserve"> Yêu cầu chung của người dùng về hệ thống</w:t>
      </w:r>
      <w:bookmarkEnd w:id="14"/>
      <w:r>
        <w:rPr>
          <w:rFonts w:ascii="Times New Roman" w:hAnsi="Times New Roman" w:cs="Times New Roman"/>
          <w:i w:val="0"/>
          <w:iCs w:val="0"/>
          <w:sz w:val="26"/>
          <w:szCs w:val="26"/>
          <w:lang w:val="vi-VN"/>
        </w:rPr>
        <w:t>.</w:t>
      </w:r>
      <w:bookmarkEnd w:id="15"/>
      <w:bookmarkEnd w:id="16"/>
    </w:p>
    <w:p w14:paraId="59CFAB83" w14:textId="77777777" w:rsidR="00124D2C" w:rsidRDefault="00000000">
      <w:pPr>
        <w:ind w:left="360"/>
        <w:rPr>
          <w:rFonts w:ascii="Times New Roman" w:hAnsi="Times New Roman" w:cs="Times New Roman"/>
          <w:sz w:val="24"/>
          <w:szCs w:val="24"/>
        </w:rPr>
      </w:pPr>
      <w:r>
        <w:rPr>
          <w:rFonts w:ascii="Times New Roman" w:hAnsi="Times New Roman" w:cs="Times New Roman"/>
          <w:sz w:val="24"/>
          <w:szCs w:val="24"/>
        </w:rPr>
        <w:t xml:space="preserve"> Trang Chủ:</w:t>
      </w:r>
    </w:p>
    <w:p w14:paraId="0EF39E2E"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sản phẩm</w:t>
      </w:r>
      <w:r>
        <w:rPr>
          <w:rFonts w:ascii="Times New Roman" w:hAnsi="Times New Roman" w:cs="Times New Roman"/>
          <w:sz w:val="24"/>
          <w:szCs w:val="24"/>
          <w:lang w:val="vi-VN"/>
        </w:rPr>
        <w:t>.</w:t>
      </w:r>
    </w:p>
    <w:p w14:paraId="3307F92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Tìm kiếm nhanh sản phẩm, xem nhanh chi tiết 1 sản phẩm.</w:t>
      </w:r>
    </w:p>
    <w:p w14:paraId="53EEB1C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danh mục sản phẩm chính, thương hiệu.</w:t>
      </w:r>
    </w:p>
    <w:p w14:paraId="0726D9E4" w14:textId="77777777" w:rsidR="00124D2C" w:rsidRDefault="00000000">
      <w:pPr>
        <w:ind w:left="360"/>
        <w:rPr>
          <w:rFonts w:ascii="Times New Roman" w:hAnsi="Times New Roman" w:cs="Times New Roman"/>
          <w:sz w:val="24"/>
          <w:szCs w:val="24"/>
        </w:rPr>
      </w:pPr>
      <w:r>
        <w:rPr>
          <w:rFonts w:ascii="Times New Roman" w:hAnsi="Times New Roman" w:cs="Times New Roman"/>
          <w:sz w:val="24"/>
          <w:szCs w:val="24"/>
        </w:rPr>
        <w:t xml:space="preserve"> Danh Mục và Sản Phẩm:</w:t>
      </w:r>
    </w:p>
    <w:p w14:paraId="7881B4F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Tổ chức sản phẩm vào các danh mục rõ ràng.</w:t>
      </w:r>
    </w:p>
    <w:p w14:paraId="2307C62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thông tin chi tiết và hình ảnh sản phẩm.</w:t>
      </w:r>
    </w:p>
    <w:p w14:paraId="7C4A04B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Cho phép tìm kiếm và lọc sản phẩm theo các tiêu chí như giá, thương hiệu,…</w:t>
      </w:r>
    </w:p>
    <w:p w14:paraId="3EA39096" w14:textId="77777777" w:rsidR="00124D2C" w:rsidRDefault="00000000">
      <w:pPr>
        <w:ind w:left="360"/>
        <w:rPr>
          <w:rFonts w:ascii="Times New Roman" w:hAnsi="Times New Roman" w:cs="Times New Roman"/>
          <w:sz w:val="24"/>
          <w:szCs w:val="24"/>
        </w:rPr>
      </w:pPr>
      <w:r>
        <w:rPr>
          <w:rFonts w:ascii="Times New Roman" w:hAnsi="Times New Roman" w:cs="Times New Roman"/>
          <w:sz w:val="24"/>
          <w:szCs w:val="24"/>
        </w:rPr>
        <w:t>Giỏ Hàng và Thanh Toán:</w:t>
      </w:r>
    </w:p>
    <w:p w14:paraId="23EE95A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Cho phép người dùng thêm sản phẩm vào giỏ hàng.</w:t>
      </w:r>
    </w:p>
    <w:p w14:paraId="12EFBBE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thông tin tổng giá trị giỏ hàng.</w:t>
      </w:r>
    </w:p>
    <w:p w14:paraId="1208420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Quy trình thanh toán dễ sử dụng và an toàn.</w:t>
      </w:r>
    </w:p>
    <w:p w14:paraId="61DA718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Hỗ trợ nhiều phương thức thanh toán (COD, chuyển khoản, ...).</w:t>
      </w:r>
    </w:p>
    <w:p w14:paraId="1441C6C6" w14:textId="77777777" w:rsidR="00124D2C" w:rsidRDefault="00000000">
      <w:pPr>
        <w:ind w:left="360"/>
        <w:rPr>
          <w:rFonts w:ascii="Times New Roman" w:hAnsi="Times New Roman" w:cs="Times New Roman"/>
          <w:sz w:val="24"/>
          <w:szCs w:val="24"/>
        </w:rPr>
      </w:pPr>
      <w:r>
        <w:rPr>
          <w:rFonts w:ascii="Times New Roman" w:hAnsi="Times New Roman" w:cs="Times New Roman"/>
          <w:sz w:val="24"/>
          <w:szCs w:val="24"/>
        </w:rPr>
        <w:t xml:space="preserve"> Tài Khoản Người Dùng:</w:t>
      </w:r>
    </w:p>
    <w:p w14:paraId="3A734A0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Cho phép đăng ký và đăng nhập.</w:t>
      </w:r>
    </w:p>
    <w:p w14:paraId="73EC064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Quản lý thông tin cá nhân và địa chỉ giao hàng.</w:t>
      </w:r>
    </w:p>
    <w:p w14:paraId="40B97E7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Xem lịch sử đơn hàng và trạng thái đơn hàng.</w:t>
      </w:r>
    </w:p>
    <w:p w14:paraId="2734E582" w14:textId="77777777" w:rsidR="00124D2C" w:rsidRDefault="00000000">
      <w:pPr>
        <w:ind w:left="360"/>
        <w:rPr>
          <w:rFonts w:ascii="Times New Roman" w:hAnsi="Times New Roman" w:cs="Times New Roman"/>
          <w:sz w:val="24"/>
          <w:szCs w:val="24"/>
          <w:lang w:val="vi-VN"/>
        </w:rPr>
      </w:pPr>
      <w:r>
        <w:rPr>
          <w:rFonts w:ascii="Times New Roman" w:hAnsi="Times New Roman" w:cs="Times New Roman"/>
          <w:sz w:val="24"/>
          <w:szCs w:val="24"/>
        </w:rPr>
        <w:t xml:space="preserve"> Quản Lý Đơn Hàng</w:t>
      </w:r>
      <w:r>
        <w:rPr>
          <w:rFonts w:ascii="Times New Roman" w:hAnsi="Times New Roman" w:cs="Times New Roman"/>
          <w:sz w:val="24"/>
          <w:szCs w:val="24"/>
          <w:lang w:val="vi-VN"/>
        </w:rPr>
        <w:t>.</w:t>
      </w:r>
    </w:p>
    <w:p w14:paraId="33557D0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Cập nhật trạng thái đơn hàng.</w:t>
      </w:r>
    </w:p>
    <w:p w14:paraId="71A93B7E" w14:textId="77777777" w:rsidR="00124D2C" w:rsidRDefault="00000000">
      <w:pPr>
        <w:ind w:left="360"/>
        <w:rPr>
          <w:rFonts w:ascii="Times New Roman" w:hAnsi="Times New Roman" w:cs="Times New Roman"/>
          <w:sz w:val="24"/>
          <w:szCs w:val="24"/>
        </w:rPr>
      </w:pPr>
      <w:r>
        <w:rPr>
          <w:rFonts w:ascii="Segoe UI Symbol" w:hAnsi="Segoe UI Symbol" w:cs="Segoe UI Symbol"/>
          <w:sz w:val="24"/>
          <w:szCs w:val="24"/>
        </w:rPr>
        <w:t>❖</w:t>
      </w:r>
      <w:r>
        <w:rPr>
          <w:rFonts w:ascii="Times New Roman" w:hAnsi="Times New Roman" w:cs="Times New Roman"/>
          <w:sz w:val="24"/>
          <w:szCs w:val="24"/>
        </w:rPr>
        <w:t xml:space="preserve"> Bảo Mật và Quyền Riêng Tư:</w:t>
      </w:r>
    </w:p>
    <w:p w14:paraId="045C507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Bảo vệ thông tin cá nhân của khách hàng.</w:t>
      </w:r>
    </w:p>
    <w:p w14:paraId="6487396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Sử dụng password hashing để bảo mật mật khẩu.</w:t>
      </w:r>
    </w:p>
    <w:p w14:paraId="32B1CDEE" w14:textId="77777777" w:rsidR="00124D2C" w:rsidRDefault="00000000">
      <w:pPr>
        <w:ind w:left="360"/>
        <w:rPr>
          <w:rFonts w:ascii="Times New Roman" w:hAnsi="Times New Roman" w:cs="Times New Roman"/>
          <w:sz w:val="24"/>
          <w:szCs w:val="24"/>
        </w:rPr>
      </w:pPr>
      <w:r>
        <w:rPr>
          <w:rFonts w:ascii="Segoe UI Symbol" w:hAnsi="Segoe UI Symbol" w:cs="Segoe UI Symbol"/>
          <w:sz w:val="24"/>
          <w:szCs w:val="24"/>
        </w:rPr>
        <w:t>❖</w:t>
      </w:r>
      <w:r>
        <w:rPr>
          <w:rFonts w:ascii="Times New Roman" w:hAnsi="Times New Roman" w:cs="Times New Roman"/>
          <w:sz w:val="24"/>
          <w:szCs w:val="24"/>
        </w:rPr>
        <w:t xml:space="preserve"> Quản Lý Kho và Hàng Tồn:</w:t>
      </w:r>
    </w:p>
    <w:p w14:paraId="6A35EF1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Theo dõi lượng tồn kho và cảnh báo khi hết hàng.</w:t>
      </w:r>
    </w:p>
    <w:p w14:paraId="32211D3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Cập nhật số lượng tồn kho tự động sau mỗi giao dịch.</w:t>
      </w:r>
      <w:bookmarkStart w:id="17" w:name="_Toc16077"/>
    </w:p>
    <w:p w14:paraId="3B6AB01B" w14:textId="77777777" w:rsidR="00124D2C" w:rsidRDefault="00124D2C">
      <w:pPr>
        <w:rPr>
          <w:rFonts w:ascii="Times New Roman" w:hAnsi="Times New Roman" w:cs="Times New Roman"/>
        </w:rPr>
      </w:pPr>
    </w:p>
    <w:p w14:paraId="06F2CF95" w14:textId="77777777" w:rsidR="00124D2C" w:rsidRDefault="00000000">
      <w:pPr>
        <w:pStyle w:val="Heading2"/>
        <w:rPr>
          <w:rFonts w:ascii="Times New Roman" w:hAnsi="Times New Roman" w:cs="Times New Roman"/>
          <w:sz w:val="26"/>
          <w:szCs w:val="26"/>
          <w:lang w:val="vi-VN"/>
        </w:rPr>
      </w:pPr>
      <w:bookmarkStart w:id="18" w:name="_Toc232170935"/>
      <w:bookmarkStart w:id="19" w:name="_Toc232234990"/>
      <w:r>
        <w:rPr>
          <w:rFonts w:ascii="Times New Roman" w:hAnsi="Times New Roman" w:cs="Times New Roman"/>
          <w:i w:val="0"/>
          <w:iCs w:val="0"/>
          <w:sz w:val="26"/>
          <w:szCs w:val="26"/>
          <w:lang w:val="vi-VN"/>
        </w:rPr>
        <w:lastRenderedPageBreak/>
        <w:t>2.2</w:t>
      </w:r>
      <w:r>
        <w:rPr>
          <w:rFonts w:ascii="Times New Roman" w:hAnsi="Times New Roman" w:cs="Times New Roman"/>
          <w:i w:val="0"/>
          <w:iCs w:val="0"/>
          <w:sz w:val="26"/>
          <w:szCs w:val="26"/>
        </w:rPr>
        <w:t>. Nhóm người sử dụng</w:t>
      </w:r>
      <w:bookmarkEnd w:id="17"/>
      <w:r>
        <w:rPr>
          <w:rFonts w:ascii="Times New Roman" w:hAnsi="Times New Roman" w:cs="Times New Roman"/>
          <w:i w:val="0"/>
          <w:iCs w:val="0"/>
          <w:sz w:val="26"/>
          <w:szCs w:val="26"/>
          <w:lang w:val="vi-VN"/>
        </w:rPr>
        <w:t>.</w:t>
      </w:r>
      <w:bookmarkEnd w:id="18"/>
      <w:bookmarkEnd w:id="19"/>
    </w:p>
    <w:p w14:paraId="2C123D74" w14:textId="77777777" w:rsidR="00124D2C" w:rsidRDefault="00124D2C">
      <w:pPr>
        <w:rPr>
          <w:rFonts w:ascii="Times New Roman" w:hAnsi="Times New Roman" w:cs="Times New Roman"/>
          <w:b/>
          <w:sz w:val="24"/>
          <w:szCs w:val="24"/>
          <w:lang w:val="vi-VN"/>
        </w:rPr>
      </w:pPr>
    </w:p>
    <w:p w14:paraId="52CC5911" w14:textId="77777777" w:rsidR="00124D2C" w:rsidRDefault="00000000">
      <w:pPr>
        <w:rPr>
          <w:rFonts w:ascii="Times New Roman" w:hAnsi="Times New Roman" w:cs="Times New Roman"/>
          <w:bCs/>
          <w:sz w:val="24"/>
          <w:szCs w:val="24"/>
          <w:lang w:val="vi-VN"/>
        </w:rPr>
      </w:pPr>
      <w:r>
        <w:rPr>
          <w:rFonts w:ascii="Times New Roman" w:hAnsi="Times New Roman" w:cs="Times New Roman"/>
          <w:bCs/>
          <w:noProof/>
          <w:sz w:val="24"/>
          <w:szCs w:val="24"/>
          <w:lang w:val="vi-VN"/>
        </w:rPr>
        <w:drawing>
          <wp:inline distT="0" distB="0" distL="114300" distR="114300" wp14:anchorId="392350B4" wp14:editId="1ADBD5AC">
            <wp:extent cx="5481955" cy="4555490"/>
            <wp:effectExtent l="0" t="0" r="4445" b="1270"/>
            <wp:docPr id="3" name="Picture 3" descr="sodo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odo6.drawio"/>
                    <pic:cNvPicPr>
                      <a:picLocks noChangeAspect="1"/>
                    </pic:cNvPicPr>
                  </pic:nvPicPr>
                  <pic:blipFill>
                    <a:blip r:embed="rId13"/>
                    <a:stretch>
                      <a:fillRect/>
                    </a:stretch>
                  </pic:blipFill>
                  <pic:spPr>
                    <a:xfrm>
                      <a:off x="0" y="0"/>
                      <a:ext cx="5481955" cy="4555490"/>
                    </a:xfrm>
                    <a:prstGeom prst="rect">
                      <a:avLst/>
                    </a:prstGeom>
                  </pic:spPr>
                </pic:pic>
              </a:graphicData>
            </a:graphic>
          </wp:inline>
        </w:drawing>
      </w:r>
    </w:p>
    <w:p w14:paraId="0481B76C" w14:textId="77777777" w:rsidR="00124D2C" w:rsidRDefault="00000000">
      <w:pPr>
        <w:pStyle w:val="hnh1"/>
      </w:pPr>
      <w:bookmarkStart w:id="20" w:name="_Toc232171564"/>
      <w:bookmarkStart w:id="21" w:name="_Toc232235066"/>
      <w:bookmarkStart w:id="22" w:name="_Toc232235158"/>
      <w:bookmarkStart w:id="23" w:name="_Toc232235271"/>
      <w:r>
        <w:t>Hình 1: Phân Quyền Người Dùng</w:t>
      </w:r>
      <w:bookmarkEnd w:id="20"/>
      <w:bookmarkEnd w:id="21"/>
      <w:bookmarkEnd w:id="22"/>
      <w:bookmarkEnd w:id="23"/>
    </w:p>
    <w:p w14:paraId="7F666054"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Có 3 nhóm người chính được đề cập trong dự án:</w:t>
      </w:r>
    </w:p>
    <w:p w14:paraId="158A7C4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Nhóm Guest: nhóm người không có trong hệ thống, được gọi chung là những người không đăng nhập</w:t>
      </w:r>
    </w:p>
    <w:p w14:paraId="7CCDF90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Nhóm Customer: nhóm người đã đăng ký vào hệ thống và đã đăng nhập</w:t>
      </w:r>
    </w:p>
    <w:p w14:paraId="04D7172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Nhóm Admin: có toàn quyền xử lý dữ liệu web</w:t>
      </w:r>
    </w:p>
    <w:p w14:paraId="4A9EE617" w14:textId="77777777" w:rsidR="00124D2C" w:rsidRDefault="00000000">
      <w:pPr>
        <w:pStyle w:val="Heading2"/>
        <w:rPr>
          <w:rFonts w:ascii="Times New Roman" w:hAnsi="Times New Roman" w:cs="Times New Roman"/>
          <w:sz w:val="26"/>
          <w:szCs w:val="26"/>
        </w:rPr>
      </w:pPr>
      <w:bookmarkStart w:id="24" w:name="_Toc25660"/>
      <w:bookmarkStart w:id="25" w:name="_Toc232170936"/>
      <w:bookmarkStart w:id="26" w:name="_Toc232234991"/>
      <w:r>
        <w:rPr>
          <w:rFonts w:ascii="Times New Roman" w:hAnsi="Times New Roman" w:cs="Times New Roman"/>
          <w:i w:val="0"/>
          <w:iCs w:val="0"/>
          <w:sz w:val="26"/>
          <w:szCs w:val="26"/>
          <w:lang w:val="vi-VN"/>
        </w:rPr>
        <w:t>2.3</w:t>
      </w:r>
      <w:r>
        <w:rPr>
          <w:rFonts w:ascii="Times New Roman" w:hAnsi="Times New Roman" w:cs="Times New Roman"/>
          <w:i w:val="0"/>
          <w:iCs w:val="0"/>
          <w:sz w:val="26"/>
          <w:szCs w:val="26"/>
        </w:rPr>
        <w:t>. Các chức năng cần thiết theo nhóm người dùng</w:t>
      </w:r>
      <w:bookmarkEnd w:id="24"/>
      <w:r>
        <w:rPr>
          <w:rFonts w:ascii="Times New Roman" w:hAnsi="Times New Roman" w:cs="Times New Roman"/>
          <w:i w:val="0"/>
          <w:iCs w:val="0"/>
          <w:sz w:val="26"/>
          <w:szCs w:val="26"/>
          <w:lang w:val="vi-VN"/>
        </w:rPr>
        <w:t>.</w:t>
      </w:r>
      <w:bookmarkStart w:id="27" w:name="_Toc28921"/>
      <w:bookmarkEnd w:id="25"/>
      <w:bookmarkEnd w:id="26"/>
    </w:p>
    <w:p w14:paraId="4CEDD46D" w14:textId="77777777" w:rsidR="00124D2C" w:rsidRDefault="00000000">
      <w:pPr>
        <w:rPr>
          <w:rFonts w:ascii="Times New Roman" w:hAnsi="Times New Roman" w:cs="Times New Roman"/>
          <w:b/>
          <w:sz w:val="26"/>
          <w:szCs w:val="26"/>
          <w:lang w:val="vi-VN"/>
        </w:rPr>
      </w:pPr>
      <w:r>
        <w:rPr>
          <w:rFonts w:ascii="Times New Roman" w:hAnsi="Times New Roman" w:cs="Times New Roman"/>
          <w:sz w:val="24"/>
          <w:szCs w:val="24"/>
        </w:rPr>
        <w:t xml:space="preserve">- </w:t>
      </w:r>
      <w:r>
        <w:rPr>
          <w:rFonts w:ascii="Times New Roman" w:hAnsi="Times New Roman" w:cs="Times New Roman"/>
          <w:b/>
          <w:sz w:val="24"/>
          <w:szCs w:val="24"/>
        </w:rPr>
        <w:t>Nhóm Admin</w:t>
      </w:r>
      <w:bookmarkEnd w:id="27"/>
    </w:p>
    <w:p w14:paraId="5AFB2BCB"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Đăng nhập, đăng xuất, đi tới trang client.</w:t>
      </w:r>
    </w:p>
    <w:p w14:paraId="70CBEE8C"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Xem số lượng người dùng, lượng đặt hàng trong tháng, tổng tiền trong tháng.</w:t>
      </w:r>
    </w:p>
    <w:p w14:paraId="5A8B6EF6"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Thêm mới, xem, sửa, xóa người dùng. Tìm người dùng theo id, email, số điện thoại.</w:t>
      </w:r>
    </w:p>
    <w:p w14:paraId="322CC82E"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Thêm mới, xem, sửa, xóa sản phẩm. Tìm sản phẩm theo id, tên. Có bộ lọc sản phẩm theo thương hiệu.</w:t>
      </w:r>
    </w:p>
    <w:p w14:paraId="7B086D5D"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Đối với đơn hàng:</w:t>
      </w:r>
    </w:p>
    <w:p w14:paraId="0D589521" w14:textId="77777777" w:rsidR="00124D2C" w:rsidRDefault="00000000">
      <w:pPr>
        <w:pStyle w:val="ListParagraph"/>
        <w:numPr>
          <w:ilvl w:val="0"/>
          <w:numId w:val="2"/>
        </w:numPr>
        <w:spacing w:line="360" w:lineRule="auto"/>
        <w:rPr>
          <w:rFonts w:ascii="Times New Roman" w:hAnsi="Times New Roman" w:cs="Times New Roman"/>
          <w:sz w:val="24"/>
          <w:szCs w:val="24"/>
        </w:rPr>
      </w:pPr>
      <w:bookmarkStart w:id="28" w:name="_Toc31639"/>
      <w:r>
        <w:rPr>
          <w:rFonts w:ascii="Times New Roman" w:hAnsi="Times New Roman" w:cs="Times New Roman"/>
          <w:sz w:val="24"/>
          <w:szCs w:val="24"/>
        </w:rPr>
        <w:t>Có thể xem, xóa 1 đơn hàng</w:t>
      </w:r>
      <w:bookmarkEnd w:id="28"/>
    </w:p>
    <w:p w14:paraId="1A5DCEB5" w14:textId="77777777" w:rsidR="00124D2C" w:rsidRDefault="00000000">
      <w:pPr>
        <w:pStyle w:val="ListParagraph"/>
        <w:numPr>
          <w:ilvl w:val="0"/>
          <w:numId w:val="2"/>
        </w:numPr>
        <w:spacing w:line="360" w:lineRule="auto"/>
        <w:rPr>
          <w:rFonts w:ascii="Times New Roman" w:hAnsi="Times New Roman" w:cs="Times New Roman"/>
          <w:sz w:val="24"/>
          <w:szCs w:val="24"/>
        </w:rPr>
      </w:pPr>
      <w:bookmarkStart w:id="29" w:name="_Toc4463"/>
      <w:r>
        <w:rPr>
          <w:rFonts w:ascii="Times New Roman" w:hAnsi="Times New Roman" w:cs="Times New Roman"/>
          <w:sz w:val="24"/>
          <w:szCs w:val="24"/>
        </w:rPr>
        <w:t>Cập nhật trạng thái đơn hàng</w:t>
      </w:r>
      <w:bookmarkEnd w:id="29"/>
    </w:p>
    <w:p w14:paraId="1BCFC6AE" w14:textId="77777777" w:rsidR="00124D2C" w:rsidRDefault="00000000">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Tìm đơn hàng theo id, email hoặc số điện thoại đặt hàng</w:t>
      </w:r>
      <w:r>
        <w:rPr>
          <w:rFonts w:ascii="Times New Roman" w:hAnsi="Times New Roman" w:cs="Times New Roman"/>
          <w:sz w:val="24"/>
          <w:szCs w:val="24"/>
          <w:lang w:val="vi-VN"/>
        </w:rPr>
        <w:t>.</w:t>
      </w:r>
    </w:p>
    <w:p w14:paraId="0D05BB49"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Đặt lại mật khẩu cho người dùng</w:t>
      </w:r>
    </w:p>
    <w:p w14:paraId="2FEE8A3B"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Xem thống kê và báo cáo</w:t>
      </w:r>
    </w:p>
    <w:p w14:paraId="6D39C170" w14:textId="77777777" w:rsidR="00124D2C" w:rsidRDefault="00000000">
      <w:pPr>
        <w:rPr>
          <w:rFonts w:ascii="Times New Roman" w:hAnsi="Times New Roman" w:cs="Times New Roman"/>
          <w:b/>
          <w:sz w:val="24"/>
          <w:szCs w:val="24"/>
          <w:lang w:val="vi-VN"/>
        </w:rPr>
      </w:pPr>
      <w:r>
        <w:rPr>
          <w:rFonts w:ascii="Times New Roman" w:hAnsi="Times New Roman" w:cs="Times New Roman"/>
          <w:sz w:val="24"/>
          <w:szCs w:val="24"/>
        </w:rPr>
        <w:t xml:space="preserve">- </w:t>
      </w:r>
      <w:r>
        <w:rPr>
          <w:rFonts w:ascii="Times New Roman" w:hAnsi="Times New Roman" w:cs="Times New Roman"/>
          <w:b/>
          <w:sz w:val="24"/>
          <w:szCs w:val="24"/>
        </w:rPr>
        <w:t>Nhóm Guest</w:t>
      </w:r>
      <w:r>
        <w:rPr>
          <w:rFonts w:ascii="Times New Roman" w:hAnsi="Times New Roman" w:cs="Times New Roman"/>
          <w:b/>
          <w:sz w:val="24"/>
          <w:szCs w:val="24"/>
          <w:lang w:val="vi-VN"/>
        </w:rPr>
        <w:t>.</w:t>
      </w:r>
    </w:p>
    <w:p w14:paraId="5BBED4E1"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Đăng ký làm thành viên của hệ thống.</w:t>
      </w:r>
    </w:p>
    <w:p w14:paraId="42F9AADB"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Có thể thêm sản phẩm vào giỏ hàng. Thông tin giỏ hàng được lưu tại session.</w:t>
      </w:r>
    </w:p>
    <w:p w14:paraId="7F1C7BB5"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Có thể đặt mua sản phẩm</w:t>
      </w:r>
      <w:r>
        <w:rPr>
          <w:rFonts w:ascii="Times New Roman" w:hAnsi="Times New Roman" w:cs="Times New Roman"/>
          <w:sz w:val="24"/>
          <w:szCs w:val="24"/>
          <w:lang w:val="vi-VN"/>
        </w:rPr>
        <w:t>.</w:t>
      </w:r>
    </w:p>
    <w:p w14:paraId="02C2BB08"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Không thể xem lịch sử đặt hàng.</w:t>
      </w:r>
    </w:p>
    <w:p w14:paraId="038DC128" w14:textId="77777777" w:rsidR="00124D2C" w:rsidRDefault="00000000">
      <w:pPr>
        <w:rPr>
          <w:rFonts w:ascii="Times New Roman" w:hAnsi="Times New Roman" w:cs="Times New Roman"/>
          <w:b/>
          <w:sz w:val="24"/>
          <w:szCs w:val="24"/>
          <w:lang w:val="vi-VN"/>
        </w:rPr>
      </w:pPr>
      <w:r>
        <w:rPr>
          <w:rFonts w:ascii="Times New Roman" w:hAnsi="Times New Roman" w:cs="Times New Roman"/>
          <w:sz w:val="24"/>
          <w:szCs w:val="24"/>
        </w:rPr>
        <w:t xml:space="preserve">- </w:t>
      </w:r>
      <w:r>
        <w:rPr>
          <w:rFonts w:ascii="Times New Roman" w:hAnsi="Times New Roman" w:cs="Times New Roman"/>
          <w:b/>
          <w:sz w:val="24"/>
          <w:szCs w:val="24"/>
        </w:rPr>
        <w:t>Nhóm Customer</w:t>
      </w:r>
      <w:r>
        <w:rPr>
          <w:rFonts w:ascii="Times New Roman" w:hAnsi="Times New Roman" w:cs="Times New Roman"/>
          <w:b/>
          <w:sz w:val="24"/>
          <w:szCs w:val="24"/>
          <w:lang w:val="vi-VN"/>
        </w:rPr>
        <w:t>.</w:t>
      </w:r>
    </w:p>
    <w:p w14:paraId="7037C531"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Đăng nhập bằng tài khoản đã đăng ký.</w:t>
      </w:r>
    </w:p>
    <w:p w14:paraId="2694D956"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Có thể thêm sản phẩm vào giỏ hàng. Giỏ hàng được lưu trên session.</w:t>
      </w:r>
    </w:p>
    <w:p w14:paraId="37627C34"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Có thể đặt mua sản phẩm. Đơn hàng được lưu vào lịch sử đặt hàng.</w:t>
      </w:r>
    </w:p>
    <w:p w14:paraId="5843A710"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Xem và chỉnh sửa thông tin của tài khoản, thay đổi mật khẩu.</w:t>
      </w:r>
    </w:p>
    <w:p w14:paraId="366CF84A"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Xem lịch sử đơn hàng và trạng thái đơn hàng.</w:t>
      </w:r>
    </w:p>
    <w:p w14:paraId="0D7E02CE" w14:textId="77777777" w:rsidR="00124D2C" w:rsidRDefault="00000000">
      <w:pPr>
        <w:pStyle w:val="Heading2"/>
        <w:rPr>
          <w:rFonts w:ascii="Times New Roman" w:hAnsi="Times New Roman" w:cs="Times New Roman"/>
          <w:sz w:val="24"/>
          <w:szCs w:val="24"/>
        </w:rPr>
      </w:pPr>
      <w:bookmarkStart w:id="30" w:name="_Toc232170937"/>
      <w:bookmarkStart w:id="31" w:name="_Toc5693"/>
      <w:bookmarkStart w:id="32" w:name="_Toc232234992"/>
      <w:r>
        <w:rPr>
          <w:rFonts w:ascii="Times New Roman" w:hAnsi="Times New Roman" w:cs="Times New Roman"/>
          <w:i w:val="0"/>
          <w:iCs w:val="0"/>
          <w:sz w:val="24"/>
          <w:szCs w:val="24"/>
          <w:lang w:val="vi-VN"/>
        </w:rPr>
        <w:lastRenderedPageBreak/>
        <w:t>2.4</w:t>
      </w:r>
      <w:r>
        <w:rPr>
          <w:rFonts w:ascii="Times New Roman" w:hAnsi="Times New Roman" w:cs="Times New Roman"/>
          <w:i w:val="0"/>
          <w:iCs w:val="0"/>
          <w:sz w:val="24"/>
          <w:szCs w:val="24"/>
        </w:rPr>
        <w:t>. Trường hợp sử dụng (Usecase) và đặc tả</w:t>
      </w:r>
      <w:bookmarkEnd w:id="30"/>
      <w:bookmarkEnd w:id="31"/>
      <w:bookmarkEnd w:id="32"/>
    </w:p>
    <w:p w14:paraId="363E5D19" w14:textId="77777777" w:rsidR="00124D2C" w:rsidRDefault="00000000">
      <w:pPr>
        <w:jc w:val="center"/>
        <w:rPr>
          <w:rFonts w:ascii="Times New Roman" w:hAnsi="Times New Roman" w:cs="Times New Roman"/>
          <w:sz w:val="24"/>
          <w:szCs w:val="24"/>
        </w:rPr>
      </w:pPr>
      <w:r>
        <w:rPr>
          <w:rFonts w:ascii="Times New Roman" w:hAnsi="Times New Roman" w:cs="Times New Roman"/>
          <w:noProof/>
          <w:lang w:val="vi-VN"/>
        </w:rPr>
        <w:drawing>
          <wp:inline distT="0" distB="0" distL="114300" distR="114300" wp14:anchorId="7EA0D783" wp14:editId="7B78A6FC">
            <wp:extent cx="2489200" cy="7665085"/>
            <wp:effectExtent l="0" t="0" r="10160" b="635"/>
            <wp:docPr id="4" name="Picture 4"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case"/>
                    <pic:cNvPicPr>
                      <a:picLocks noChangeAspect="1"/>
                    </pic:cNvPicPr>
                  </pic:nvPicPr>
                  <pic:blipFill>
                    <a:blip r:embed="rId14"/>
                    <a:stretch>
                      <a:fillRect/>
                    </a:stretch>
                  </pic:blipFill>
                  <pic:spPr>
                    <a:xfrm>
                      <a:off x="0" y="0"/>
                      <a:ext cx="2489200" cy="7665085"/>
                    </a:xfrm>
                    <a:prstGeom prst="rect">
                      <a:avLst/>
                    </a:prstGeom>
                  </pic:spPr>
                </pic:pic>
              </a:graphicData>
            </a:graphic>
          </wp:inline>
        </w:drawing>
      </w:r>
    </w:p>
    <w:p w14:paraId="11864DC5" w14:textId="77777777" w:rsidR="00124D2C" w:rsidRDefault="00000000">
      <w:pPr>
        <w:pStyle w:val="hnh1"/>
      </w:pPr>
      <w:bookmarkStart w:id="33" w:name="_Toc232171565"/>
      <w:bookmarkStart w:id="34" w:name="_Toc232235067"/>
      <w:bookmarkStart w:id="35" w:name="_Toc232235159"/>
      <w:bookmarkStart w:id="36" w:name="_Toc232235272"/>
      <w:r>
        <w:t>Hình 2. Usecase diagram</w:t>
      </w:r>
      <w:bookmarkEnd w:id="33"/>
      <w:bookmarkEnd w:id="34"/>
      <w:bookmarkEnd w:id="35"/>
      <w:bookmarkEnd w:id="36"/>
    </w:p>
    <w:p w14:paraId="68622F31" w14:textId="77777777" w:rsidR="00124D2C" w:rsidRDefault="00000000">
      <w:pPr>
        <w:rPr>
          <w:rFonts w:ascii="Times New Roman" w:hAnsi="Times New Roman" w:cs="Times New Roman"/>
          <w:bCs/>
          <w:sz w:val="24"/>
          <w:szCs w:val="24"/>
          <w:lang w:val="vi-VN"/>
        </w:rPr>
      </w:pPr>
      <w:r>
        <w:rPr>
          <w:rFonts w:ascii="Times New Roman" w:hAnsi="Times New Roman" w:cs="Times New Roman"/>
          <w:b/>
          <w:sz w:val="24"/>
          <w:szCs w:val="24"/>
        </w:rPr>
        <w:lastRenderedPageBreak/>
        <w:t>Mô tả actor</w:t>
      </w:r>
      <w:r>
        <w:rPr>
          <w:rFonts w:ascii="Times New Roman" w:hAnsi="Times New Roman" w:cs="Times New Roman"/>
          <w:b/>
          <w:sz w:val="24"/>
          <w:szCs w:val="24"/>
          <w:lang w:val="vi-V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3898"/>
        <w:gridCol w:w="4504"/>
      </w:tblGrid>
      <w:tr w:rsidR="00124D2C" w14:paraId="2DA19ECF" w14:textId="77777777">
        <w:trPr>
          <w:jc w:val="center"/>
        </w:trPr>
        <w:tc>
          <w:tcPr>
            <w:tcW w:w="0" w:type="auto"/>
          </w:tcPr>
          <w:p w14:paraId="19B96696" w14:textId="77777777" w:rsidR="00124D2C" w:rsidRDefault="00124D2C">
            <w:pPr>
              <w:rPr>
                <w:rFonts w:ascii="Times New Roman" w:hAnsi="Times New Roman" w:cs="Times New Roman"/>
                <w:sz w:val="24"/>
                <w:szCs w:val="24"/>
              </w:rPr>
            </w:pPr>
          </w:p>
        </w:tc>
        <w:tc>
          <w:tcPr>
            <w:tcW w:w="2201" w:type="pct"/>
          </w:tcPr>
          <w:p w14:paraId="78A13EAA"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Actor</w:t>
            </w:r>
          </w:p>
        </w:tc>
        <w:tc>
          <w:tcPr>
            <w:tcW w:w="2543" w:type="pct"/>
          </w:tcPr>
          <w:p w14:paraId="5CEDE61C"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Mô tả</w:t>
            </w:r>
          </w:p>
        </w:tc>
      </w:tr>
      <w:tr w:rsidR="00124D2C" w14:paraId="185017C4" w14:textId="77777777">
        <w:trPr>
          <w:jc w:val="center"/>
        </w:trPr>
        <w:tc>
          <w:tcPr>
            <w:tcW w:w="0" w:type="auto"/>
          </w:tcPr>
          <w:p w14:paraId="2C562E7D"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1</w:t>
            </w:r>
          </w:p>
        </w:tc>
        <w:tc>
          <w:tcPr>
            <w:tcW w:w="2201" w:type="pct"/>
          </w:tcPr>
          <w:p w14:paraId="0142293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Người dùng không đăng</w:t>
            </w:r>
            <w:r>
              <w:rPr>
                <w:rFonts w:ascii="Times New Roman" w:hAnsi="Times New Roman" w:cs="Times New Roman"/>
                <w:sz w:val="24"/>
                <w:szCs w:val="24"/>
                <w:lang w:val="vi-VN"/>
              </w:rPr>
              <w:t xml:space="preserve"> </w:t>
            </w:r>
            <w:r>
              <w:rPr>
                <w:rFonts w:ascii="Times New Roman" w:hAnsi="Times New Roman" w:cs="Times New Roman"/>
                <w:sz w:val="24"/>
                <w:szCs w:val="24"/>
              </w:rPr>
              <w:t>nhập (Guest)</w:t>
            </w:r>
          </w:p>
        </w:tc>
        <w:tc>
          <w:tcPr>
            <w:tcW w:w="2543" w:type="pct"/>
          </w:tcPr>
          <w:p w14:paraId="6234A2A2"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Nhóm người dùng không nằm trong</w:t>
            </w:r>
            <w:r>
              <w:rPr>
                <w:rFonts w:ascii="Times New Roman" w:hAnsi="Times New Roman" w:cs="Times New Roman"/>
                <w:sz w:val="24"/>
                <w:szCs w:val="24"/>
                <w:lang w:val="vi-VN"/>
              </w:rPr>
              <w:t xml:space="preserve"> </w:t>
            </w:r>
            <w:r>
              <w:rPr>
                <w:rFonts w:ascii="Times New Roman" w:hAnsi="Times New Roman" w:cs="Times New Roman"/>
                <w:sz w:val="24"/>
                <w:szCs w:val="24"/>
              </w:rPr>
              <w:t>hệ</w:t>
            </w:r>
            <w:r>
              <w:rPr>
                <w:rFonts w:ascii="Times New Roman" w:hAnsi="Times New Roman" w:cs="Times New Roman"/>
                <w:sz w:val="24"/>
                <w:szCs w:val="24"/>
                <w:lang w:val="vi-VN"/>
              </w:rPr>
              <w:t xml:space="preserve"> </w:t>
            </w:r>
            <w:r>
              <w:rPr>
                <w:rFonts w:ascii="Times New Roman" w:hAnsi="Times New Roman" w:cs="Times New Roman"/>
                <w:sz w:val="24"/>
                <w:szCs w:val="24"/>
              </w:rPr>
              <w:t>thống, có thể</w:t>
            </w:r>
            <w:r>
              <w:rPr>
                <w:rFonts w:ascii="Times New Roman" w:hAnsi="Times New Roman" w:cs="Times New Roman"/>
                <w:sz w:val="24"/>
                <w:szCs w:val="24"/>
                <w:lang w:val="vi-VN"/>
              </w:rPr>
              <w:t xml:space="preserve"> </w:t>
            </w:r>
            <w:r>
              <w:rPr>
                <w:rFonts w:ascii="Times New Roman" w:hAnsi="Times New Roman" w:cs="Times New Roman"/>
                <w:sz w:val="24"/>
                <w:szCs w:val="24"/>
              </w:rPr>
              <w:t>đăng ký vào hệ thống.</w:t>
            </w:r>
          </w:p>
        </w:tc>
      </w:tr>
      <w:tr w:rsidR="00124D2C" w14:paraId="727F8A64" w14:textId="77777777">
        <w:trPr>
          <w:jc w:val="center"/>
        </w:trPr>
        <w:tc>
          <w:tcPr>
            <w:tcW w:w="0" w:type="auto"/>
          </w:tcPr>
          <w:p w14:paraId="53AC8342"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2</w:t>
            </w:r>
          </w:p>
        </w:tc>
        <w:tc>
          <w:tcPr>
            <w:tcW w:w="2201" w:type="pct"/>
          </w:tcPr>
          <w:p w14:paraId="1C3458A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Khách hàng (Customer)</w:t>
            </w:r>
          </w:p>
        </w:tc>
        <w:tc>
          <w:tcPr>
            <w:tcW w:w="2543" w:type="pct"/>
          </w:tcPr>
          <w:p w14:paraId="1F39410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đã đăng ký và</w:t>
            </w:r>
            <w:r>
              <w:rPr>
                <w:rFonts w:ascii="Times New Roman" w:hAnsi="Times New Roman" w:cs="Times New Roman"/>
                <w:sz w:val="24"/>
                <w:szCs w:val="24"/>
                <w:lang w:val="vi-VN"/>
              </w:rPr>
              <w:t xml:space="preserve"> </w:t>
            </w:r>
            <w:r>
              <w:rPr>
                <w:rFonts w:ascii="Times New Roman" w:hAnsi="Times New Roman" w:cs="Times New Roman"/>
                <w:sz w:val="24"/>
                <w:szCs w:val="24"/>
              </w:rPr>
              <w:t>đăng nhập vào hệ thống.</w:t>
            </w:r>
          </w:p>
        </w:tc>
      </w:tr>
      <w:tr w:rsidR="00124D2C" w14:paraId="01D6D26E" w14:textId="77777777">
        <w:trPr>
          <w:jc w:val="center"/>
        </w:trPr>
        <w:tc>
          <w:tcPr>
            <w:tcW w:w="0" w:type="auto"/>
          </w:tcPr>
          <w:p w14:paraId="21ED2607"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3</w:t>
            </w:r>
          </w:p>
        </w:tc>
        <w:tc>
          <w:tcPr>
            <w:tcW w:w="2201" w:type="pct"/>
          </w:tcPr>
          <w:p w14:paraId="21D88C3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trị viên (Admin)</w:t>
            </w:r>
          </w:p>
        </w:tc>
        <w:tc>
          <w:tcPr>
            <w:tcW w:w="2543" w:type="pct"/>
          </w:tcPr>
          <w:p w14:paraId="0B882A98"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quyền quản lý</w:t>
            </w:r>
            <w:r>
              <w:rPr>
                <w:rFonts w:ascii="Times New Roman" w:hAnsi="Times New Roman" w:cs="Times New Roman"/>
                <w:sz w:val="24"/>
                <w:szCs w:val="24"/>
                <w:lang w:val="vi-VN"/>
              </w:rPr>
              <w:t xml:space="preserve"> </w:t>
            </w:r>
            <w:r>
              <w:rPr>
                <w:rFonts w:ascii="Times New Roman" w:hAnsi="Times New Roman" w:cs="Times New Roman"/>
                <w:sz w:val="24"/>
                <w:szCs w:val="24"/>
              </w:rPr>
              <w:t>tất cả các chức năng của hệ thống.</w:t>
            </w:r>
          </w:p>
        </w:tc>
      </w:tr>
    </w:tbl>
    <w:p w14:paraId="295364D5" w14:textId="77777777" w:rsidR="00124D2C" w:rsidRDefault="00000000">
      <w:pPr>
        <w:pStyle w:val="nh"/>
        <w:jc w:val="center"/>
        <w:rPr>
          <w:sz w:val="22"/>
          <w:szCs w:val="22"/>
        </w:rPr>
      </w:pPr>
      <w:bookmarkStart w:id="37" w:name="_Toc232171873"/>
      <w:bookmarkStart w:id="38" w:name="_Toc232235330"/>
      <w:r>
        <w:rPr>
          <w:sz w:val="22"/>
          <w:szCs w:val="22"/>
        </w:rPr>
        <w:t>Bảng 1. Mô tả actor</w:t>
      </w:r>
      <w:bookmarkEnd w:id="37"/>
      <w:bookmarkEnd w:id="38"/>
    </w:p>
    <w:p w14:paraId="7F5012EC" w14:textId="77777777" w:rsidR="00124D2C" w:rsidRDefault="00000000">
      <w:pPr>
        <w:rPr>
          <w:rFonts w:ascii="Times New Roman" w:hAnsi="Times New Roman" w:cs="Times New Roman"/>
          <w:bCs/>
          <w:sz w:val="24"/>
          <w:szCs w:val="24"/>
        </w:rPr>
      </w:pPr>
      <w:r>
        <w:rPr>
          <w:rFonts w:ascii="Times New Roman" w:hAnsi="Times New Roman" w:cs="Times New Roman"/>
          <w:b/>
          <w:sz w:val="24"/>
          <w:szCs w:val="24"/>
        </w:rPr>
        <w:t>Mô tả usecase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1962"/>
        <w:gridCol w:w="2485"/>
        <w:gridCol w:w="3953"/>
      </w:tblGrid>
      <w:tr w:rsidR="00124D2C" w14:paraId="1DB91045" w14:textId="77777777">
        <w:tc>
          <w:tcPr>
            <w:tcW w:w="0" w:type="auto"/>
          </w:tcPr>
          <w:p w14:paraId="3DF2ECE2" w14:textId="77777777" w:rsidR="00124D2C" w:rsidRDefault="00124D2C">
            <w:pPr>
              <w:jc w:val="center"/>
              <w:rPr>
                <w:rFonts w:ascii="Times New Roman" w:hAnsi="Times New Roman" w:cs="Times New Roman"/>
                <w:sz w:val="24"/>
                <w:szCs w:val="24"/>
              </w:rPr>
            </w:pPr>
          </w:p>
        </w:tc>
        <w:tc>
          <w:tcPr>
            <w:tcW w:w="1108" w:type="pct"/>
          </w:tcPr>
          <w:p w14:paraId="2B766B66"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UseCase</w:t>
            </w:r>
          </w:p>
        </w:tc>
        <w:tc>
          <w:tcPr>
            <w:tcW w:w="1403" w:type="pct"/>
          </w:tcPr>
          <w:p w14:paraId="790304F6"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Actor</w:t>
            </w:r>
          </w:p>
        </w:tc>
        <w:tc>
          <w:tcPr>
            <w:tcW w:w="0" w:type="auto"/>
          </w:tcPr>
          <w:p w14:paraId="03E25A91"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Mô tả</w:t>
            </w:r>
          </w:p>
        </w:tc>
      </w:tr>
      <w:tr w:rsidR="00124D2C" w14:paraId="222DF4F2" w14:textId="77777777">
        <w:tc>
          <w:tcPr>
            <w:tcW w:w="0" w:type="auto"/>
          </w:tcPr>
          <w:p w14:paraId="5FB1E54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w:t>
            </w:r>
          </w:p>
        </w:tc>
        <w:tc>
          <w:tcPr>
            <w:tcW w:w="1108" w:type="pct"/>
          </w:tcPr>
          <w:p w14:paraId="46B4E5A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Đăng ký tài khoản</w:t>
            </w:r>
          </w:p>
        </w:tc>
        <w:tc>
          <w:tcPr>
            <w:tcW w:w="1403" w:type="pct"/>
          </w:tcPr>
          <w:p w14:paraId="24DBE96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w:t>
            </w:r>
          </w:p>
        </w:tc>
        <w:tc>
          <w:tcPr>
            <w:tcW w:w="0" w:type="auto"/>
          </w:tcPr>
          <w:p w14:paraId="2394E550"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đăng ký tài khoản mới để trở thành khách hàng.</w:t>
            </w:r>
          </w:p>
        </w:tc>
      </w:tr>
      <w:tr w:rsidR="00124D2C" w14:paraId="48B8CA88" w14:textId="77777777">
        <w:tc>
          <w:tcPr>
            <w:tcW w:w="0" w:type="auto"/>
          </w:tcPr>
          <w:p w14:paraId="581ABB4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2</w:t>
            </w:r>
          </w:p>
        </w:tc>
        <w:tc>
          <w:tcPr>
            <w:tcW w:w="1108" w:type="pct"/>
          </w:tcPr>
          <w:p w14:paraId="1490A5E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Đăng nhập</w:t>
            </w:r>
          </w:p>
        </w:tc>
        <w:tc>
          <w:tcPr>
            <w:tcW w:w="1403" w:type="pct"/>
          </w:tcPr>
          <w:p w14:paraId="0C3997D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 Admin</w:t>
            </w:r>
          </w:p>
        </w:tc>
        <w:tc>
          <w:tcPr>
            <w:tcW w:w="0" w:type="auto"/>
          </w:tcPr>
          <w:p w14:paraId="1881DAEF"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đăng nhập vào hệ thống bằng tên đăng nhập và mật khẩu.</w:t>
            </w:r>
          </w:p>
        </w:tc>
      </w:tr>
      <w:tr w:rsidR="00124D2C" w14:paraId="15B440EC" w14:textId="77777777">
        <w:tc>
          <w:tcPr>
            <w:tcW w:w="0" w:type="auto"/>
          </w:tcPr>
          <w:p w14:paraId="743E96B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3</w:t>
            </w:r>
          </w:p>
        </w:tc>
        <w:tc>
          <w:tcPr>
            <w:tcW w:w="1108" w:type="pct"/>
          </w:tcPr>
          <w:p w14:paraId="202936D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danh sách sản phẩm</w:t>
            </w:r>
          </w:p>
        </w:tc>
        <w:tc>
          <w:tcPr>
            <w:tcW w:w="1403" w:type="pct"/>
          </w:tcPr>
          <w:p w14:paraId="682889E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 Admin</w:t>
            </w:r>
          </w:p>
        </w:tc>
        <w:tc>
          <w:tcPr>
            <w:tcW w:w="0" w:type="auto"/>
          </w:tcPr>
          <w:p w14:paraId="7640240F"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xem danh sách tất cả sản phẩm có sẵn.</w:t>
            </w:r>
          </w:p>
        </w:tc>
      </w:tr>
      <w:tr w:rsidR="00124D2C" w14:paraId="78046B3D" w14:textId="77777777">
        <w:tc>
          <w:tcPr>
            <w:tcW w:w="0" w:type="auto"/>
          </w:tcPr>
          <w:p w14:paraId="3F2B5FB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4</w:t>
            </w:r>
          </w:p>
        </w:tc>
        <w:tc>
          <w:tcPr>
            <w:tcW w:w="1108" w:type="pct"/>
          </w:tcPr>
          <w:p w14:paraId="7E04FD3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Tìm kiếm sản phẩm</w:t>
            </w:r>
          </w:p>
        </w:tc>
        <w:tc>
          <w:tcPr>
            <w:tcW w:w="1403" w:type="pct"/>
          </w:tcPr>
          <w:p w14:paraId="20726D1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 Admin</w:t>
            </w:r>
          </w:p>
        </w:tc>
        <w:tc>
          <w:tcPr>
            <w:tcW w:w="0" w:type="auto"/>
          </w:tcPr>
          <w:p w14:paraId="60CEC91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tìm kiếm sản phẩm theo tên.</w:t>
            </w:r>
          </w:p>
        </w:tc>
      </w:tr>
      <w:tr w:rsidR="00124D2C" w14:paraId="554110A1" w14:textId="77777777">
        <w:tc>
          <w:tcPr>
            <w:tcW w:w="0" w:type="auto"/>
          </w:tcPr>
          <w:p w14:paraId="5C92E9B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5</w:t>
            </w:r>
          </w:p>
        </w:tc>
        <w:tc>
          <w:tcPr>
            <w:tcW w:w="1108" w:type="pct"/>
          </w:tcPr>
          <w:p w14:paraId="0B1DC4C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Lọc sản phẩm theo thương hiệu</w:t>
            </w:r>
          </w:p>
        </w:tc>
        <w:tc>
          <w:tcPr>
            <w:tcW w:w="1403" w:type="pct"/>
          </w:tcPr>
          <w:p w14:paraId="1012432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 Admin</w:t>
            </w:r>
          </w:p>
        </w:tc>
        <w:tc>
          <w:tcPr>
            <w:tcW w:w="0" w:type="auto"/>
          </w:tcPr>
          <w:p w14:paraId="27A738F7"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lọc sản phẩm theo thương hiệu.</w:t>
            </w:r>
          </w:p>
        </w:tc>
      </w:tr>
      <w:tr w:rsidR="00124D2C" w14:paraId="3C5EEC4B" w14:textId="77777777">
        <w:tc>
          <w:tcPr>
            <w:tcW w:w="0" w:type="auto"/>
          </w:tcPr>
          <w:p w14:paraId="3C27D37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6</w:t>
            </w:r>
          </w:p>
        </w:tc>
        <w:tc>
          <w:tcPr>
            <w:tcW w:w="1108" w:type="pct"/>
          </w:tcPr>
          <w:p w14:paraId="5EE87A6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chi tiết sản phẩm</w:t>
            </w:r>
          </w:p>
        </w:tc>
        <w:tc>
          <w:tcPr>
            <w:tcW w:w="1403" w:type="pct"/>
          </w:tcPr>
          <w:p w14:paraId="17ACE37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 Admin</w:t>
            </w:r>
          </w:p>
        </w:tc>
        <w:tc>
          <w:tcPr>
            <w:tcW w:w="0" w:type="auto"/>
          </w:tcPr>
          <w:p w14:paraId="5EA007FA"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xem thông tin chi tiết của một sản phẩm cụ thể.</w:t>
            </w:r>
          </w:p>
        </w:tc>
      </w:tr>
      <w:tr w:rsidR="00124D2C" w14:paraId="690971C4" w14:textId="77777777">
        <w:tc>
          <w:tcPr>
            <w:tcW w:w="0" w:type="auto"/>
          </w:tcPr>
          <w:p w14:paraId="209BD75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7</w:t>
            </w:r>
          </w:p>
        </w:tc>
        <w:tc>
          <w:tcPr>
            <w:tcW w:w="1108" w:type="pct"/>
          </w:tcPr>
          <w:p w14:paraId="15A19D4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Thêm sản phẩm vào giỏ hàng</w:t>
            </w:r>
          </w:p>
        </w:tc>
        <w:tc>
          <w:tcPr>
            <w:tcW w:w="1403" w:type="pct"/>
          </w:tcPr>
          <w:p w14:paraId="741C1AE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w:t>
            </w:r>
          </w:p>
        </w:tc>
        <w:tc>
          <w:tcPr>
            <w:tcW w:w="0" w:type="auto"/>
          </w:tcPr>
          <w:p w14:paraId="75416696"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thêm sản phẩm vào giỏ hàng.</w:t>
            </w:r>
          </w:p>
        </w:tc>
      </w:tr>
      <w:tr w:rsidR="00124D2C" w14:paraId="32F5F7AA" w14:textId="77777777">
        <w:tc>
          <w:tcPr>
            <w:tcW w:w="0" w:type="auto"/>
          </w:tcPr>
          <w:p w14:paraId="2A5E4DF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8</w:t>
            </w:r>
          </w:p>
        </w:tc>
        <w:tc>
          <w:tcPr>
            <w:tcW w:w="1108" w:type="pct"/>
          </w:tcPr>
          <w:p w14:paraId="7EE297F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giỏ hàng</w:t>
            </w:r>
          </w:p>
        </w:tc>
        <w:tc>
          <w:tcPr>
            <w:tcW w:w="1403" w:type="pct"/>
          </w:tcPr>
          <w:p w14:paraId="55EC82E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w:t>
            </w:r>
          </w:p>
        </w:tc>
        <w:tc>
          <w:tcPr>
            <w:tcW w:w="0" w:type="auto"/>
          </w:tcPr>
          <w:p w14:paraId="6D67676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xem các sản phẩm trong giỏ hàng.</w:t>
            </w:r>
          </w:p>
        </w:tc>
      </w:tr>
      <w:tr w:rsidR="00124D2C" w14:paraId="36CF2955" w14:textId="77777777">
        <w:tc>
          <w:tcPr>
            <w:tcW w:w="0" w:type="auto"/>
          </w:tcPr>
          <w:p w14:paraId="212AFF5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9</w:t>
            </w:r>
          </w:p>
        </w:tc>
        <w:tc>
          <w:tcPr>
            <w:tcW w:w="1108" w:type="pct"/>
          </w:tcPr>
          <w:p w14:paraId="09916FA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Cập nhật số lượng sản phẩm trong giỏ hàng</w:t>
            </w:r>
          </w:p>
        </w:tc>
        <w:tc>
          <w:tcPr>
            <w:tcW w:w="1403" w:type="pct"/>
          </w:tcPr>
          <w:p w14:paraId="2B74964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w:t>
            </w:r>
          </w:p>
        </w:tc>
        <w:tc>
          <w:tcPr>
            <w:tcW w:w="0" w:type="auto"/>
          </w:tcPr>
          <w:p w14:paraId="32B7233A"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thay đổi số lượng sản phẩm trong giỏ hàng.</w:t>
            </w:r>
          </w:p>
        </w:tc>
      </w:tr>
      <w:tr w:rsidR="00124D2C" w14:paraId="01FB5C67" w14:textId="77777777">
        <w:tc>
          <w:tcPr>
            <w:tcW w:w="0" w:type="auto"/>
          </w:tcPr>
          <w:p w14:paraId="447183B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10</w:t>
            </w:r>
          </w:p>
        </w:tc>
        <w:tc>
          <w:tcPr>
            <w:tcW w:w="1108" w:type="pct"/>
          </w:tcPr>
          <w:p w14:paraId="51D7A5A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Xóa sản phẩm khỏi giỏ hàng</w:t>
            </w:r>
          </w:p>
        </w:tc>
        <w:tc>
          <w:tcPr>
            <w:tcW w:w="1403" w:type="pct"/>
          </w:tcPr>
          <w:p w14:paraId="58FBCAA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Guest, Customer</w:t>
            </w:r>
          </w:p>
        </w:tc>
        <w:tc>
          <w:tcPr>
            <w:tcW w:w="0" w:type="auto"/>
          </w:tcPr>
          <w:p w14:paraId="4E99EBE4"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Người dùng có thể xóa sản phẩm khỏi giỏ hàng.</w:t>
            </w:r>
          </w:p>
        </w:tc>
      </w:tr>
      <w:tr w:rsidR="00124D2C" w14:paraId="493470D2" w14:textId="77777777">
        <w:tc>
          <w:tcPr>
            <w:tcW w:w="0" w:type="auto"/>
          </w:tcPr>
          <w:p w14:paraId="2314955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11</w:t>
            </w:r>
          </w:p>
        </w:tc>
        <w:tc>
          <w:tcPr>
            <w:tcW w:w="1108" w:type="pct"/>
          </w:tcPr>
          <w:p w14:paraId="67B1EDB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Đặt hàng</w:t>
            </w:r>
          </w:p>
        </w:tc>
        <w:tc>
          <w:tcPr>
            <w:tcW w:w="1403" w:type="pct"/>
          </w:tcPr>
          <w:p w14:paraId="2FFA794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Customer</w:t>
            </w:r>
          </w:p>
        </w:tc>
        <w:tc>
          <w:tcPr>
            <w:tcW w:w="0" w:type="auto"/>
          </w:tcPr>
          <w:p w14:paraId="370B57CF"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Khách hàng có thể đặt hàng từ giỏ hàng.</w:t>
            </w:r>
          </w:p>
        </w:tc>
      </w:tr>
      <w:tr w:rsidR="00124D2C" w14:paraId="3CC6F68D" w14:textId="77777777">
        <w:tc>
          <w:tcPr>
            <w:tcW w:w="0" w:type="auto"/>
          </w:tcPr>
          <w:p w14:paraId="7BD9133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lastRenderedPageBreak/>
              <w:t>12</w:t>
            </w:r>
          </w:p>
        </w:tc>
        <w:tc>
          <w:tcPr>
            <w:tcW w:w="1108" w:type="pct"/>
          </w:tcPr>
          <w:p w14:paraId="51C2E02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lịch sử đơn hàng</w:t>
            </w:r>
          </w:p>
        </w:tc>
        <w:tc>
          <w:tcPr>
            <w:tcW w:w="1403" w:type="pct"/>
          </w:tcPr>
          <w:p w14:paraId="3C1EE50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Customer</w:t>
            </w:r>
          </w:p>
        </w:tc>
        <w:tc>
          <w:tcPr>
            <w:tcW w:w="0" w:type="auto"/>
          </w:tcPr>
          <w:p w14:paraId="08443C38"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Khách hàng có thể xem lịch sử các đơn hàng đã đặt.</w:t>
            </w:r>
          </w:p>
        </w:tc>
      </w:tr>
      <w:tr w:rsidR="00124D2C" w14:paraId="0F646D08" w14:textId="77777777">
        <w:tc>
          <w:tcPr>
            <w:tcW w:w="0" w:type="auto"/>
          </w:tcPr>
          <w:p w14:paraId="37ED60A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13</w:t>
            </w:r>
          </w:p>
        </w:tc>
        <w:tc>
          <w:tcPr>
            <w:tcW w:w="1108" w:type="pct"/>
          </w:tcPr>
          <w:p w14:paraId="28A0DF6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chi tiết đơn hàng</w:t>
            </w:r>
          </w:p>
        </w:tc>
        <w:tc>
          <w:tcPr>
            <w:tcW w:w="1403" w:type="pct"/>
          </w:tcPr>
          <w:p w14:paraId="3EA8116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Customer</w:t>
            </w:r>
          </w:p>
        </w:tc>
        <w:tc>
          <w:tcPr>
            <w:tcW w:w="0" w:type="auto"/>
          </w:tcPr>
          <w:p w14:paraId="50B01D64"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Khách hàng có thể xem chi tiết một đơn hàng cụ thể.</w:t>
            </w:r>
          </w:p>
        </w:tc>
      </w:tr>
      <w:tr w:rsidR="00124D2C" w14:paraId="3F4BFD81" w14:textId="77777777">
        <w:tc>
          <w:tcPr>
            <w:tcW w:w="0" w:type="auto"/>
          </w:tcPr>
          <w:p w14:paraId="1AB78E5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14</w:t>
            </w:r>
          </w:p>
        </w:tc>
        <w:tc>
          <w:tcPr>
            <w:tcW w:w="1108" w:type="pct"/>
          </w:tcPr>
          <w:p w14:paraId="0EDD8A6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Cập nhật thông tin cá nhân</w:t>
            </w:r>
          </w:p>
        </w:tc>
        <w:tc>
          <w:tcPr>
            <w:tcW w:w="1403" w:type="pct"/>
          </w:tcPr>
          <w:p w14:paraId="6413A4F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Customer</w:t>
            </w:r>
          </w:p>
        </w:tc>
        <w:tc>
          <w:tcPr>
            <w:tcW w:w="0" w:type="auto"/>
          </w:tcPr>
          <w:p w14:paraId="60ABF11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Khách hàng có thể cập nhật thông tin cá nhân của mình.</w:t>
            </w:r>
          </w:p>
        </w:tc>
      </w:tr>
      <w:tr w:rsidR="00124D2C" w14:paraId="05C7769D" w14:textId="77777777">
        <w:tc>
          <w:tcPr>
            <w:tcW w:w="0" w:type="auto"/>
          </w:tcPr>
          <w:p w14:paraId="6149200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15</w:t>
            </w:r>
          </w:p>
        </w:tc>
        <w:tc>
          <w:tcPr>
            <w:tcW w:w="1108" w:type="pct"/>
          </w:tcPr>
          <w:p w14:paraId="4D5E37B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Đổi mật khẩu</w:t>
            </w:r>
          </w:p>
        </w:tc>
        <w:tc>
          <w:tcPr>
            <w:tcW w:w="1403" w:type="pct"/>
          </w:tcPr>
          <w:p w14:paraId="328BF71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Customer</w:t>
            </w:r>
          </w:p>
        </w:tc>
        <w:tc>
          <w:tcPr>
            <w:tcW w:w="0" w:type="auto"/>
          </w:tcPr>
          <w:p w14:paraId="3E9218A0"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Khách hàng có thể đổi mật khẩu của mình.</w:t>
            </w:r>
          </w:p>
        </w:tc>
      </w:tr>
      <w:tr w:rsidR="00124D2C" w14:paraId="00EB7057" w14:textId="77777777">
        <w:tc>
          <w:tcPr>
            <w:tcW w:w="0" w:type="auto"/>
          </w:tcPr>
          <w:p w14:paraId="501E194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16</w:t>
            </w:r>
          </w:p>
        </w:tc>
        <w:tc>
          <w:tcPr>
            <w:tcW w:w="1108" w:type="pct"/>
          </w:tcPr>
          <w:p w14:paraId="2DBBE9F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người dùng</w:t>
            </w:r>
          </w:p>
        </w:tc>
        <w:tc>
          <w:tcPr>
            <w:tcW w:w="1403" w:type="pct"/>
          </w:tcPr>
          <w:p w14:paraId="1D0BA5A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Admin</w:t>
            </w:r>
          </w:p>
        </w:tc>
        <w:tc>
          <w:tcPr>
            <w:tcW w:w="0" w:type="auto"/>
          </w:tcPr>
          <w:p w14:paraId="62DE302F"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Admin có thể thêm, sửa, xóa người dùng.</w:t>
            </w:r>
          </w:p>
        </w:tc>
      </w:tr>
      <w:tr w:rsidR="00124D2C" w14:paraId="14EA5AAB" w14:textId="77777777">
        <w:tc>
          <w:tcPr>
            <w:tcW w:w="0" w:type="auto"/>
          </w:tcPr>
          <w:p w14:paraId="6341775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17</w:t>
            </w:r>
          </w:p>
        </w:tc>
        <w:tc>
          <w:tcPr>
            <w:tcW w:w="1108" w:type="pct"/>
          </w:tcPr>
          <w:p w14:paraId="618C5E9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sản phẩm</w:t>
            </w:r>
          </w:p>
        </w:tc>
        <w:tc>
          <w:tcPr>
            <w:tcW w:w="1403" w:type="pct"/>
          </w:tcPr>
          <w:p w14:paraId="611569D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Admin</w:t>
            </w:r>
          </w:p>
        </w:tc>
        <w:tc>
          <w:tcPr>
            <w:tcW w:w="0" w:type="auto"/>
          </w:tcPr>
          <w:p w14:paraId="0D8A7D0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Admin có thể thêm, sửa, xóa sản phẩm.</w:t>
            </w:r>
          </w:p>
        </w:tc>
      </w:tr>
      <w:tr w:rsidR="00124D2C" w14:paraId="25C14030" w14:textId="77777777">
        <w:tc>
          <w:tcPr>
            <w:tcW w:w="0" w:type="auto"/>
          </w:tcPr>
          <w:p w14:paraId="7DA51AA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18</w:t>
            </w:r>
          </w:p>
        </w:tc>
        <w:tc>
          <w:tcPr>
            <w:tcW w:w="1108" w:type="pct"/>
          </w:tcPr>
          <w:p w14:paraId="41FC4BE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đơn hàng</w:t>
            </w:r>
          </w:p>
        </w:tc>
        <w:tc>
          <w:tcPr>
            <w:tcW w:w="1403" w:type="pct"/>
          </w:tcPr>
          <w:p w14:paraId="06F9225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Admin</w:t>
            </w:r>
          </w:p>
        </w:tc>
        <w:tc>
          <w:tcPr>
            <w:tcW w:w="0" w:type="auto"/>
          </w:tcPr>
          <w:p w14:paraId="1EA7C870"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Admin có thể xem và cập nhật trạng thái đơn hàng.</w:t>
            </w:r>
          </w:p>
        </w:tc>
      </w:tr>
      <w:tr w:rsidR="00124D2C" w14:paraId="2F205F11" w14:textId="77777777">
        <w:tc>
          <w:tcPr>
            <w:tcW w:w="0" w:type="auto"/>
          </w:tcPr>
          <w:p w14:paraId="01C8409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19</w:t>
            </w:r>
          </w:p>
        </w:tc>
        <w:tc>
          <w:tcPr>
            <w:tcW w:w="1108" w:type="pct"/>
          </w:tcPr>
          <w:p w14:paraId="7A61A6F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Đặt lại mật khẩu người dùng</w:t>
            </w:r>
          </w:p>
        </w:tc>
        <w:tc>
          <w:tcPr>
            <w:tcW w:w="1403" w:type="pct"/>
          </w:tcPr>
          <w:p w14:paraId="0F4EEC4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Admin</w:t>
            </w:r>
          </w:p>
        </w:tc>
        <w:tc>
          <w:tcPr>
            <w:tcW w:w="0" w:type="auto"/>
          </w:tcPr>
          <w:p w14:paraId="61CA7611"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Admin có thể đặt lại mật khẩu cho người dùng khác.</w:t>
            </w:r>
          </w:p>
        </w:tc>
      </w:tr>
      <w:tr w:rsidR="00124D2C" w14:paraId="071D15CF" w14:textId="77777777">
        <w:tc>
          <w:tcPr>
            <w:tcW w:w="0" w:type="auto"/>
          </w:tcPr>
          <w:p w14:paraId="07EBD07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20</w:t>
            </w:r>
          </w:p>
        </w:tc>
        <w:tc>
          <w:tcPr>
            <w:tcW w:w="1108" w:type="pct"/>
          </w:tcPr>
          <w:p w14:paraId="7CA83A8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Xem thống kê</w:t>
            </w:r>
          </w:p>
        </w:tc>
        <w:tc>
          <w:tcPr>
            <w:tcW w:w="1403" w:type="pct"/>
          </w:tcPr>
          <w:p w14:paraId="5CDAC8E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Admin</w:t>
            </w:r>
          </w:p>
        </w:tc>
        <w:tc>
          <w:tcPr>
            <w:tcW w:w="0" w:type="auto"/>
          </w:tcPr>
          <w:p w14:paraId="5059263F"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Admin có thể xem thống kê về người dùng, đơn hàng, doanh thu.</w:t>
            </w:r>
          </w:p>
        </w:tc>
      </w:tr>
    </w:tbl>
    <w:p w14:paraId="01DA4E4A" w14:textId="77777777" w:rsidR="00124D2C" w:rsidRDefault="00000000">
      <w:pPr>
        <w:pStyle w:val="nh"/>
        <w:jc w:val="center"/>
      </w:pPr>
      <w:bookmarkStart w:id="39" w:name="_Toc232171874"/>
      <w:bookmarkStart w:id="40" w:name="_Toc16001"/>
      <w:bookmarkStart w:id="41" w:name="_Toc232235331"/>
      <w:r>
        <w:t>Bảng 2. Mô tả usecase</w:t>
      </w:r>
      <w:bookmarkEnd w:id="39"/>
      <w:bookmarkEnd w:id="41"/>
    </w:p>
    <w:p w14:paraId="2EFA272E" w14:textId="77777777" w:rsidR="00124D2C" w:rsidRDefault="00000000">
      <w:pPr>
        <w:pStyle w:val="Heading3"/>
        <w:rPr>
          <w:rFonts w:ascii="Times New Roman" w:hAnsi="Times New Roman" w:cs="Times New Roman"/>
          <w:b w:val="0"/>
          <w:sz w:val="24"/>
          <w:szCs w:val="24"/>
          <w:lang w:val="vi-VN"/>
        </w:rPr>
      </w:pPr>
      <w:bookmarkStart w:id="42" w:name="_Toc232170938"/>
      <w:bookmarkStart w:id="43" w:name="_Toc232234993"/>
      <w:r>
        <w:rPr>
          <w:rFonts w:ascii="Times New Roman" w:hAnsi="Times New Roman" w:cs="Times New Roman"/>
          <w:sz w:val="24"/>
          <w:szCs w:val="24"/>
          <w:lang w:val="vi-VN"/>
        </w:rPr>
        <w:t>2.4.</w:t>
      </w:r>
      <w:r>
        <w:rPr>
          <w:rFonts w:ascii="Times New Roman" w:hAnsi="Times New Roman" w:cs="Times New Roman"/>
          <w:sz w:val="24"/>
          <w:szCs w:val="24"/>
        </w:rPr>
        <w:t xml:space="preserve">1. Chức năng </w:t>
      </w:r>
      <w:r>
        <w:rPr>
          <w:rFonts w:ascii="Times New Roman" w:hAnsi="Times New Roman" w:cs="Times New Roman"/>
          <w:sz w:val="24"/>
          <w:szCs w:val="24"/>
          <w:lang w:val="vi-VN"/>
        </w:rPr>
        <w:t>q</w:t>
      </w:r>
      <w:r>
        <w:rPr>
          <w:rFonts w:ascii="Times New Roman" w:hAnsi="Times New Roman" w:cs="Times New Roman"/>
          <w:sz w:val="24"/>
          <w:szCs w:val="24"/>
        </w:rPr>
        <w:t>uản lý người dùng</w:t>
      </w:r>
      <w:bookmarkEnd w:id="40"/>
      <w:r>
        <w:rPr>
          <w:rFonts w:ascii="Times New Roman" w:hAnsi="Times New Roman" w:cs="Times New Roman"/>
          <w:sz w:val="24"/>
          <w:szCs w:val="24"/>
          <w:lang w:val="vi-VN"/>
        </w:rPr>
        <w:t>.</w:t>
      </w:r>
      <w:bookmarkEnd w:id="42"/>
      <w:bookmarkEnd w:id="43"/>
    </w:p>
    <w:p w14:paraId="4DBDCF54"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1.1</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Đăng ký tài khoản</w:t>
      </w:r>
      <w:r>
        <w:rPr>
          <w:rFonts w:ascii="Times New Roman" w:hAnsi="Times New Roman" w:cs="Times New Roman"/>
          <w:bCs w:val="0"/>
          <w:sz w:val="24"/>
          <w:szCs w:val="24"/>
          <w:lang w:val="vi-VN"/>
        </w:rPr>
        <w:t>.</w:t>
      </w:r>
    </w:p>
    <w:p w14:paraId="05C79C2A"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không đăng nhập có thể đăng ký tài khoản mới để trở thành khách hàng.</w:t>
      </w:r>
    </w:p>
    <w:p w14:paraId="55BEB825"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Luồng chính:</w:t>
      </w:r>
    </w:p>
    <w:p w14:paraId="10AB48D3"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Người dùng truy cập trang đăng ký</w:t>
      </w:r>
      <w:r>
        <w:rPr>
          <w:rFonts w:ascii="Times New Roman" w:hAnsi="Times New Roman" w:cs="Times New Roman"/>
          <w:sz w:val="24"/>
          <w:szCs w:val="24"/>
          <w:lang w:val="vi-VN"/>
        </w:rPr>
        <w:t>.</w:t>
      </w:r>
    </w:p>
    <w:p w14:paraId="161570EA"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Người dùng nhập thông tin: tên đăng nhập, email, mật khẩu, xác nhận mật khẩu, họ tên</w:t>
      </w:r>
      <w:r>
        <w:rPr>
          <w:rFonts w:ascii="Times New Roman" w:hAnsi="Times New Roman" w:cs="Times New Roman"/>
          <w:sz w:val="24"/>
          <w:szCs w:val="24"/>
          <w:lang w:val="vi-VN"/>
        </w:rPr>
        <w:t>.</w:t>
      </w:r>
    </w:p>
    <w:p w14:paraId="4F998591"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Người dùng nhấn nút "Đăng ký"</w:t>
      </w:r>
      <w:r>
        <w:rPr>
          <w:rFonts w:ascii="Times New Roman" w:hAnsi="Times New Roman" w:cs="Times New Roman"/>
          <w:sz w:val="24"/>
          <w:szCs w:val="24"/>
          <w:lang w:val="vi-VN"/>
        </w:rPr>
        <w:t>.</w:t>
      </w:r>
    </w:p>
    <w:p w14:paraId="4FA5ED3B"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Hệ thống kiểm tra tính hợp lệ của thông tin</w:t>
      </w:r>
      <w:r>
        <w:rPr>
          <w:rFonts w:ascii="Times New Roman" w:hAnsi="Times New Roman" w:cs="Times New Roman"/>
          <w:sz w:val="24"/>
          <w:szCs w:val="24"/>
          <w:lang w:val="vi-VN"/>
        </w:rPr>
        <w:t>.</w:t>
      </w:r>
    </w:p>
    <w:p w14:paraId="2B8ADD4E"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Hệ thống kiểm tra xem tên đăng nhập hoặc email đã tồn tại chưa</w:t>
      </w:r>
      <w:r>
        <w:rPr>
          <w:rFonts w:ascii="Times New Roman" w:hAnsi="Times New Roman" w:cs="Times New Roman"/>
          <w:sz w:val="24"/>
          <w:szCs w:val="24"/>
          <w:lang w:val="vi-VN"/>
        </w:rPr>
        <w:t>.</w:t>
      </w:r>
    </w:p>
    <w:p w14:paraId="0958D042"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Nếu hợp lệ và chưa tồn tại, hệ thống tạo tài khoản mới</w:t>
      </w:r>
      <w:r>
        <w:rPr>
          <w:rFonts w:ascii="Times New Roman" w:hAnsi="Times New Roman" w:cs="Times New Roman"/>
          <w:sz w:val="24"/>
          <w:szCs w:val="24"/>
          <w:lang w:val="vi-VN"/>
        </w:rPr>
        <w:t>.</w:t>
      </w:r>
    </w:p>
    <w:p w14:paraId="2F3A1C11" w14:textId="77777777" w:rsidR="00124D2C" w:rsidRDefault="00000000">
      <w:pPr>
        <w:numPr>
          <w:ilvl w:val="0"/>
          <w:numId w:val="3"/>
        </w:numPr>
        <w:tabs>
          <w:tab w:val="clear" w:pos="845"/>
        </w:tabs>
        <w:jc w:val="both"/>
        <w:rPr>
          <w:rFonts w:ascii="Times New Roman" w:hAnsi="Times New Roman" w:cs="Times New Roman"/>
          <w:sz w:val="24"/>
          <w:szCs w:val="24"/>
        </w:rPr>
      </w:pPr>
      <w:r>
        <w:rPr>
          <w:rFonts w:ascii="Times New Roman" w:hAnsi="Times New Roman" w:cs="Times New Roman"/>
          <w:sz w:val="24"/>
          <w:szCs w:val="24"/>
        </w:rPr>
        <w:t>Hệ thống chuyển hướng người dùng đến trang đăng nhập</w:t>
      </w:r>
      <w:r>
        <w:rPr>
          <w:rFonts w:ascii="Times New Roman" w:hAnsi="Times New Roman" w:cs="Times New Roman"/>
          <w:sz w:val="24"/>
          <w:szCs w:val="24"/>
          <w:lang w:val="vi-VN"/>
        </w:rPr>
        <w:t>.</w:t>
      </w:r>
    </w:p>
    <w:p w14:paraId="63537278" w14:textId="77777777" w:rsidR="00124D2C" w:rsidRDefault="00124D2C">
      <w:pPr>
        <w:jc w:val="both"/>
        <w:rPr>
          <w:rFonts w:ascii="Times New Roman" w:hAnsi="Times New Roman" w:cs="Times New Roman"/>
          <w:sz w:val="24"/>
          <w:szCs w:val="24"/>
        </w:rPr>
      </w:pPr>
    </w:p>
    <w:p w14:paraId="135B4B93"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lastRenderedPageBreak/>
        <w:t>Luồng thay thế:</w:t>
      </w:r>
    </w:p>
    <w:p w14:paraId="306F020C"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Nếu thông tin không hợp lệ, hệ thống hiển thị thông báo lỗi</w:t>
      </w:r>
      <w:r>
        <w:rPr>
          <w:rFonts w:ascii="Times New Roman" w:hAnsi="Times New Roman" w:cs="Times New Roman"/>
          <w:sz w:val="24"/>
          <w:szCs w:val="24"/>
          <w:lang w:val="vi-VN"/>
        </w:rPr>
        <w:t>.</w:t>
      </w:r>
    </w:p>
    <w:p w14:paraId="2DAE5051" w14:textId="77777777" w:rsidR="00124D2C"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Nếu tên đăng nhập hoặc email đã tồn tại, hệ thống hiển thị thông báo lỗi</w:t>
      </w:r>
      <w:r>
        <w:rPr>
          <w:rFonts w:ascii="Times New Roman" w:hAnsi="Times New Roman" w:cs="Times New Roman"/>
          <w:sz w:val="24"/>
          <w:szCs w:val="24"/>
          <w:lang w:val="vi-VN"/>
        </w:rPr>
        <w:t>.</w:t>
      </w:r>
    </w:p>
    <w:p w14:paraId="134BF19F"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1.2</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Đăng nhập</w:t>
      </w:r>
      <w:r>
        <w:rPr>
          <w:rFonts w:ascii="Times New Roman" w:hAnsi="Times New Roman" w:cs="Times New Roman"/>
          <w:bCs w:val="0"/>
          <w:sz w:val="24"/>
          <w:szCs w:val="24"/>
          <w:lang w:val="vi-VN"/>
        </w:rPr>
        <w:t>.</w:t>
      </w:r>
    </w:p>
    <w:p w14:paraId="63810B18"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đăng nhập vào hệ thống bằng tên đăng nhập và mật khẩu.</w:t>
      </w:r>
    </w:p>
    <w:p w14:paraId="6893899C"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Luồng chính:</w:t>
      </w:r>
    </w:p>
    <w:p w14:paraId="7F13031B"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Người dùng truy cập trang đăng nhập</w:t>
      </w:r>
      <w:r>
        <w:rPr>
          <w:rFonts w:ascii="Times New Roman" w:hAnsi="Times New Roman" w:cs="Times New Roman"/>
          <w:sz w:val="24"/>
          <w:szCs w:val="24"/>
          <w:lang w:val="vi-VN"/>
        </w:rPr>
        <w:t>.</w:t>
      </w:r>
    </w:p>
    <w:p w14:paraId="176B100F"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Người dùng nhập tên đăng nhập và mật khẩu</w:t>
      </w:r>
      <w:r>
        <w:rPr>
          <w:rFonts w:ascii="Times New Roman" w:hAnsi="Times New Roman" w:cs="Times New Roman"/>
          <w:sz w:val="24"/>
          <w:szCs w:val="24"/>
          <w:lang w:val="vi-VN"/>
        </w:rPr>
        <w:t>.</w:t>
      </w:r>
    </w:p>
    <w:p w14:paraId="0153BCA3"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Người dùng nhấn nút "Đăng nhập"</w:t>
      </w:r>
      <w:r>
        <w:rPr>
          <w:rFonts w:ascii="Times New Roman" w:hAnsi="Times New Roman" w:cs="Times New Roman"/>
          <w:sz w:val="24"/>
          <w:szCs w:val="24"/>
          <w:lang w:val="vi-VN"/>
        </w:rPr>
        <w:t>.</w:t>
      </w:r>
    </w:p>
    <w:p w14:paraId="04785AA3"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Hệ thống kiểm tra thông tin đăng nhập</w:t>
      </w:r>
      <w:r>
        <w:rPr>
          <w:rFonts w:ascii="Times New Roman" w:hAnsi="Times New Roman" w:cs="Times New Roman"/>
          <w:sz w:val="24"/>
          <w:szCs w:val="24"/>
          <w:lang w:val="vi-VN"/>
        </w:rPr>
        <w:t>.</w:t>
      </w:r>
    </w:p>
    <w:p w14:paraId="1839D325"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Nếu thông tin đúng, hệ thống tạo session và chuyển hướng đến trang chủ</w:t>
      </w:r>
    </w:p>
    <w:p w14:paraId="7D65ECB1" w14:textId="77777777" w:rsidR="00124D2C"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Nếu thông tin sai, hệ thống hiển thị thông báo lỗi</w:t>
      </w:r>
      <w:r>
        <w:rPr>
          <w:rFonts w:ascii="Times New Roman" w:hAnsi="Times New Roman" w:cs="Times New Roman"/>
          <w:sz w:val="24"/>
          <w:szCs w:val="24"/>
          <w:lang w:val="vi-VN"/>
        </w:rPr>
        <w:t>.</w:t>
      </w:r>
    </w:p>
    <w:p w14:paraId="4A36305A"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1.3</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Đăng xuất</w:t>
      </w:r>
      <w:r>
        <w:rPr>
          <w:rFonts w:ascii="Times New Roman" w:hAnsi="Times New Roman" w:cs="Times New Roman"/>
          <w:bCs w:val="0"/>
          <w:sz w:val="24"/>
          <w:szCs w:val="24"/>
          <w:lang w:val="vi-VN"/>
        </w:rPr>
        <w:t>.</w:t>
      </w:r>
    </w:p>
    <w:p w14:paraId="1BE9C7E3"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đã đăng nhập có thể đăng xuất khỏi hệ thống.</w:t>
      </w:r>
    </w:p>
    <w:p w14:paraId="72A6051C"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Luồng chính:</w:t>
      </w:r>
    </w:p>
    <w:p w14:paraId="661F0578" w14:textId="77777777" w:rsidR="00124D2C" w:rsidRDefault="00000000">
      <w:pPr>
        <w:numPr>
          <w:ilvl w:val="0"/>
          <w:numId w:val="5"/>
        </w:numPr>
        <w:jc w:val="both"/>
        <w:rPr>
          <w:rFonts w:ascii="Times New Roman" w:hAnsi="Times New Roman" w:cs="Times New Roman"/>
          <w:sz w:val="24"/>
          <w:szCs w:val="24"/>
        </w:rPr>
      </w:pPr>
      <w:r>
        <w:rPr>
          <w:rFonts w:ascii="Times New Roman" w:hAnsi="Times New Roman" w:cs="Times New Roman"/>
          <w:sz w:val="24"/>
          <w:szCs w:val="24"/>
        </w:rPr>
        <w:t>Người dùng nhấn nút "Đăng xuất"</w:t>
      </w:r>
      <w:r>
        <w:rPr>
          <w:rFonts w:ascii="Times New Roman" w:hAnsi="Times New Roman" w:cs="Times New Roman"/>
          <w:sz w:val="24"/>
          <w:szCs w:val="24"/>
          <w:lang w:val="vi-VN"/>
        </w:rPr>
        <w:t>.</w:t>
      </w:r>
    </w:p>
    <w:p w14:paraId="4F21C800" w14:textId="77777777" w:rsidR="00124D2C" w:rsidRDefault="00000000">
      <w:pPr>
        <w:numPr>
          <w:ilvl w:val="0"/>
          <w:numId w:val="5"/>
        </w:numPr>
        <w:jc w:val="both"/>
        <w:rPr>
          <w:rFonts w:ascii="Times New Roman" w:hAnsi="Times New Roman" w:cs="Times New Roman"/>
          <w:sz w:val="24"/>
          <w:szCs w:val="24"/>
        </w:rPr>
      </w:pPr>
      <w:r>
        <w:rPr>
          <w:rFonts w:ascii="Times New Roman" w:hAnsi="Times New Roman" w:cs="Times New Roman"/>
          <w:sz w:val="24"/>
          <w:szCs w:val="24"/>
        </w:rPr>
        <w:t>Hệ thống hủy session</w:t>
      </w:r>
      <w:r>
        <w:rPr>
          <w:rFonts w:ascii="Times New Roman" w:hAnsi="Times New Roman" w:cs="Times New Roman"/>
          <w:sz w:val="24"/>
          <w:szCs w:val="24"/>
          <w:lang w:val="vi-VN"/>
        </w:rPr>
        <w:t>.</w:t>
      </w:r>
    </w:p>
    <w:p w14:paraId="5E02880E" w14:textId="77777777" w:rsidR="00124D2C" w:rsidRDefault="00000000">
      <w:pPr>
        <w:numPr>
          <w:ilvl w:val="0"/>
          <w:numId w:val="5"/>
        </w:numPr>
        <w:jc w:val="both"/>
        <w:rPr>
          <w:rFonts w:ascii="Times New Roman" w:hAnsi="Times New Roman" w:cs="Times New Roman"/>
          <w:sz w:val="24"/>
          <w:szCs w:val="24"/>
        </w:rPr>
      </w:pPr>
      <w:r>
        <w:rPr>
          <w:rFonts w:ascii="Times New Roman" w:hAnsi="Times New Roman" w:cs="Times New Roman"/>
          <w:sz w:val="24"/>
          <w:szCs w:val="24"/>
        </w:rPr>
        <w:t>Hệ thống chuyển hướng người dùng đến trang đăng nhập</w:t>
      </w:r>
      <w:r>
        <w:rPr>
          <w:rFonts w:ascii="Times New Roman" w:hAnsi="Times New Roman" w:cs="Times New Roman"/>
          <w:sz w:val="24"/>
          <w:szCs w:val="24"/>
          <w:lang w:val="vi-VN"/>
        </w:rPr>
        <w:t>.</w:t>
      </w:r>
    </w:p>
    <w:p w14:paraId="222A7C0C"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1.4</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Cập nhật thông tin cá nhân</w:t>
      </w:r>
      <w:r>
        <w:rPr>
          <w:rFonts w:ascii="Times New Roman" w:hAnsi="Times New Roman" w:cs="Times New Roman"/>
          <w:bCs w:val="0"/>
          <w:sz w:val="24"/>
          <w:szCs w:val="24"/>
          <w:lang w:val="vi-VN"/>
        </w:rPr>
        <w:t>.</w:t>
      </w:r>
    </w:p>
    <w:p w14:paraId="52E58E9B"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Khách hàng có thể cập nhật thông tin cá nhân của mình.</w:t>
      </w:r>
    </w:p>
    <w:p w14:paraId="4B9CBDA1"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Luồng chính:</w:t>
      </w:r>
    </w:p>
    <w:p w14:paraId="5723A3DA"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Khách hàng đăng nhập và truy cập trang thông tin cá nhân</w:t>
      </w:r>
      <w:r>
        <w:rPr>
          <w:rFonts w:ascii="Times New Roman" w:hAnsi="Times New Roman" w:cs="Times New Roman"/>
          <w:sz w:val="24"/>
          <w:szCs w:val="24"/>
          <w:lang w:val="vi-VN"/>
        </w:rPr>
        <w:t>.</w:t>
      </w:r>
    </w:p>
    <w:p w14:paraId="0D51BE49"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Khách hàng xem thông tin hiện tại</w:t>
      </w:r>
      <w:r>
        <w:rPr>
          <w:rFonts w:ascii="Times New Roman" w:hAnsi="Times New Roman" w:cs="Times New Roman"/>
          <w:sz w:val="24"/>
          <w:szCs w:val="24"/>
          <w:lang w:val="vi-VN"/>
        </w:rPr>
        <w:t>.</w:t>
      </w:r>
    </w:p>
    <w:p w14:paraId="13FDB311"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Khách hàng chỉnh sửa thông tin: họ tên, email, số điện thoại, địa chỉ</w:t>
      </w:r>
      <w:r>
        <w:rPr>
          <w:rFonts w:ascii="Times New Roman" w:hAnsi="Times New Roman" w:cs="Times New Roman"/>
          <w:sz w:val="24"/>
          <w:szCs w:val="24"/>
          <w:lang w:val="vi-VN"/>
        </w:rPr>
        <w:t>.</w:t>
      </w:r>
    </w:p>
    <w:p w14:paraId="06CB3DAA"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Khách hàng có thể đổi mật khẩu (tùy chọn)</w:t>
      </w:r>
      <w:r>
        <w:rPr>
          <w:rFonts w:ascii="Times New Roman" w:hAnsi="Times New Roman" w:cs="Times New Roman"/>
          <w:sz w:val="24"/>
          <w:szCs w:val="24"/>
          <w:lang w:val="vi-VN"/>
        </w:rPr>
        <w:t>.</w:t>
      </w:r>
    </w:p>
    <w:p w14:paraId="3E0955DC"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Khách hàng nhấn nút "Lưu thay đổi"</w:t>
      </w:r>
      <w:r>
        <w:rPr>
          <w:rFonts w:ascii="Times New Roman" w:hAnsi="Times New Roman" w:cs="Times New Roman"/>
          <w:sz w:val="24"/>
          <w:szCs w:val="24"/>
          <w:lang w:val="vi-VN"/>
        </w:rPr>
        <w:t>.</w:t>
      </w:r>
    </w:p>
    <w:p w14:paraId="072FAE1E"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Hệ thống kiểm tra tính hợp lệ của thông tin</w:t>
      </w:r>
      <w:r>
        <w:rPr>
          <w:rFonts w:ascii="Times New Roman" w:hAnsi="Times New Roman" w:cs="Times New Roman"/>
          <w:sz w:val="24"/>
          <w:szCs w:val="24"/>
          <w:lang w:val="vi-VN"/>
        </w:rPr>
        <w:t>.</w:t>
      </w:r>
    </w:p>
    <w:p w14:paraId="4B377C88"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Hệ thống cập nhật thông tin vào database</w:t>
      </w:r>
      <w:r>
        <w:rPr>
          <w:rFonts w:ascii="Times New Roman" w:hAnsi="Times New Roman" w:cs="Times New Roman"/>
          <w:sz w:val="24"/>
          <w:szCs w:val="24"/>
          <w:lang w:val="vi-VN"/>
        </w:rPr>
        <w:t>.</w:t>
      </w:r>
    </w:p>
    <w:p w14:paraId="2AB139C3" w14:textId="77777777" w:rsidR="00124D2C"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6C01A4D6" w14:textId="77777777" w:rsidR="00124D2C" w:rsidRDefault="00124D2C">
      <w:pPr>
        <w:jc w:val="both"/>
        <w:rPr>
          <w:rFonts w:ascii="Times New Roman" w:hAnsi="Times New Roman" w:cs="Times New Roman"/>
          <w:sz w:val="24"/>
          <w:szCs w:val="24"/>
          <w:lang w:val="vi-VN"/>
        </w:rPr>
      </w:pPr>
    </w:p>
    <w:p w14:paraId="161D8C06"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lastRenderedPageBreak/>
        <w:t>2.4.</w:t>
      </w:r>
      <w:r>
        <w:rPr>
          <w:rFonts w:ascii="Times New Roman" w:hAnsi="Times New Roman" w:cs="Times New Roman"/>
          <w:bCs w:val="0"/>
          <w:sz w:val="24"/>
          <w:szCs w:val="24"/>
        </w:rPr>
        <w:t>1.5</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Quản lý người dùng (Admin)</w:t>
      </w:r>
      <w:r>
        <w:rPr>
          <w:rFonts w:ascii="Times New Roman" w:hAnsi="Times New Roman" w:cs="Times New Roman"/>
          <w:bCs w:val="0"/>
          <w:sz w:val="24"/>
          <w:szCs w:val="24"/>
          <w:lang w:val="vi-VN"/>
        </w:rPr>
        <w:t>.</w:t>
      </w:r>
    </w:p>
    <w:p w14:paraId="06917369"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quản lý tất cả người dùng trong hệ thống.</w:t>
      </w:r>
    </w:p>
    <w:p w14:paraId="15054396" w14:textId="77777777" w:rsidR="00124D2C" w:rsidRDefault="00000000">
      <w:pPr>
        <w:jc w:val="both"/>
        <w:rPr>
          <w:rFonts w:ascii="Times New Roman" w:hAnsi="Times New Roman" w:cs="Times New Roman"/>
          <w:sz w:val="24"/>
          <w:szCs w:val="24"/>
        </w:rPr>
      </w:pPr>
      <w:r>
        <w:rPr>
          <w:rFonts w:ascii="Times New Roman" w:hAnsi="Times New Roman" w:cs="Times New Roman"/>
          <w:b/>
          <w:sz w:val="24"/>
          <w:szCs w:val="24"/>
        </w:rPr>
        <w:t>Luồng chính:</w:t>
      </w:r>
    </w:p>
    <w:p w14:paraId="05FE8D10" w14:textId="77777777" w:rsidR="00124D2C"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Admin đăng nhập và truy cập trang quản lý người dùng</w:t>
      </w:r>
      <w:r>
        <w:rPr>
          <w:rFonts w:ascii="Times New Roman" w:hAnsi="Times New Roman" w:cs="Times New Roman"/>
          <w:sz w:val="24"/>
          <w:szCs w:val="24"/>
          <w:lang w:val="vi-VN"/>
        </w:rPr>
        <w:t>.</w:t>
      </w:r>
    </w:p>
    <w:p w14:paraId="117661CD" w14:textId="77777777" w:rsidR="00124D2C"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Admin xem danh sách tất cả người dùng</w:t>
      </w:r>
      <w:r>
        <w:rPr>
          <w:rFonts w:ascii="Times New Roman" w:hAnsi="Times New Roman" w:cs="Times New Roman"/>
          <w:sz w:val="24"/>
          <w:szCs w:val="24"/>
          <w:lang w:val="vi-VN"/>
        </w:rPr>
        <w:t>.</w:t>
      </w:r>
    </w:p>
    <w:p w14:paraId="0592B7CA" w14:textId="77777777" w:rsidR="00124D2C"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Admin có thể tìm kiếm người dùng theo tên đăng nhập hoặc email</w:t>
      </w:r>
      <w:r>
        <w:rPr>
          <w:rFonts w:ascii="Times New Roman" w:hAnsi="Times New Roman" w:cs="Times New Roman"/>
          <w:sz w:val="24"/>
          <w:szCs w:val="24"/>
          <w:lang w:val="vi-VN"/>
        </w:rPr>
        <w:t>.</w:t>
      </w:r>
    </w:p>
    <w:p w14:paraId="68A16A57" w14:textId="77777777" w:rsidR="00124D2C"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Admin có thể xóa người dùng</w:t>
      </w:r>
      <w:r>
        <w:rPr>
          <w:rFonts w:ascii="Times New Roman" w:hAnsi="Times New Roman" w:cs="Times New Roman"/>
          <w:sz w:val="24"/>
          <w:szCs w:val="24"/>
          <w:lang w:val="vi-VN"/>
        </w:rPr>
        <w:t>.</w:t>
      </w:r>
    </w:p>
    <w:p w14:paraId="13798105" w14:textId="77777777" w:rsidR="00124D2C"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Admin có thể đặt lại mật khẩu cho người dùng</w:t>
      </w:r>
      <w:r>
        <w:rPr>
          <w:rFonts w:ascii="Times New Roman" w:hAnsi="Times New Roman" w:cs="Times New Roman"/>
          <w:sz w:val="24"/>
          <w:szCs w:val="24"/>
          <w:lang w:val="vi-VN"/>
        </w:rPr>
        <w:t>.</w:t>
      </w:r>
    </w:p>
    <w:p w14:paraId="3757687F" w14:textId="77777777" w:rsidR="00124D2C" w:rsidRDefault="00000000">
      <w:pPr>
        <w:pStyle w:val="Heading3"/>
        <w:rPr>
          <w:rFonts w:ascii="Times New Roman" w:hAnsi="Times New Roman" w:cs="Times New Roman"/>
          <w:b w:val="0"/>
          <w:sz w:val="24"/>
          <w:szCs w:val="24"/>
          <w:lang w:val="vi-VN"/>
        </w:rPr>
      </w:pPr>
      <w:bookmarkStart w:id="44" w:name="_Toc17569"/>
      <w:bookmarkStart w:id="45" w:name="_Toc232170939"/>
      <w:bookmarkStart w:id="46" w:name="_Toc232234994"/>
      <w:r>
        <w:rPr>
          <w:rFonts w:ascii="Times New Roman" w:hAnsi="Times New Roman" w:cs="Times New Roman"/>
          <w:sz w:val="24"/>
          <w:szCs w:val="24"/>
          <w:lang w:val="vi-VN"/>
        </w:rPr>
        <w:t>2.4.</w:t>
      </w:r>
      <w:r>
        <w:rPr>
          <w:rFonts w:ascii="Times New Roman" w:hAnsi="Times New Roman" w:cs="Times New Roman"/>
          <w:sz w:val="24"/>
          <w:szCs w:val="24"/>
        </w:rPr>
        <w:t xml:space="preserve">2. Chức năng </w:t>
      </w:r>
      <w:r>
        <w:rPr>
          <w:rFonts w:ascii="Times New Roman" w:hAnsi="Times New Roman" w:cs="Times New Roman"/>
          <w:sz w:val="24"/>
          <w:szCs w:val="24"/>
          <w:lang w:val="vi-VN"/>
        </w:rPr>
        <w:t>q</w:t>
      </w:r>
      <w:r>
        <w:rPr>
          <w:rFonts w:ascii="Times New Roman" w:hAnsi="Times New Roman" w:cs="Times New Roman"/>
          <w:sz w:val="24"/>
          <w:szCs w:val="24"/>
        </w:rPr>
        <w:t>uản lý sản phẩm</w:t>
      </w:r>
      <w:bookmarkEnd w:id="44"/>
      <w:r>
        <w:rPr>
          <w:rFonts w:ascii="Times New Roman" w:hAnsi="Times New Roman" w:cs="Times New Roman"/>
          <w:sz w:val="24"/>
          <w:szCs w:val="24"/>
          <w:lang w:val="vi-VN"/>
        </w:rPr>
        <w:t>.</w:t>
      </w:r>
      <w:bookmarkEnd w:id="45"/>
      <w:bookmarkEnd w:id="46"/>
    </w:p>
    <w:p w14:paraId="2F509526"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2.1</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Xem danh sách sản phẩm</w:t>
      </w:r>
      <w:r>
        <w:rPr>
          <w:rFonts w:ascii="Times New Roman" w:hAnsi="Times New Roman" w:cs="Times New Roman"/>
          <w:bCs w:val="0"/>
          <w:sz w:val="24"/>
          <w:szCs w:val="24"/>
          <w:lang w:val="vi-VN"/>
        </w:rPr>
        <w:t>.</w:t>
      </w:r>
    </w:p>
    <w:p w14:paraId="41769172"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xem danh sách tất cả sản phẩm có sẵn.</w:t>
      </w:r>
    </w:p>
    <w:p w14:paraId="7CB6968E"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03BAC51E" w14:textId="77777777" w:rsidR="00124D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Người dùng truy cập trang sản phẩm</w:t>
      </w:r>
      <w:r>
        <w:rPr>
          <w:rFonts w:ascii="Times New Roman" w:hAnsi="Times New Roman" w:cs="Times New Roman"/>
          <w:sz w:val="24"/>
          <w:szCs w:val="24"/>
          <w:lang w:val="vi-VN"/>
        </w:rPr>
        <w:t>.</w:t>
      </w:r>
    </w:p>
    <w:p w14:paraId="2F28C95F" w14:textId="77777777" w:rsidR="00124D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Hệ thống hiển thị danh sách sản phẩm với hình ảnh, tên, giá</w:t>
      </w:r>
      <w:r>
        <w:rPr>
          <w:rFonts w:ascii="Times New Roman" w:hAnsi="Times New Roman" w:cs="Times New Roman"/>
          <w:sz w:val="24"/>
          <w:szCs w:val="24"/>
          <w:lang w:val="vi-VN"/>
        </w:rPr>
        <w:t>.</w:t>
      </w:r>
    </w:p>
    <w:p w14:paraId="4AC20133" w14:textId="77777777" w:rsidR="00124D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Người dùng có thể lọc sản phẩm theo thương hiệu</w:t>
      </w:r>
      <w:r>
        <w:rPr>
          <w:rFonts w:ascii="Times New Roman" w:hAnsi="Times New Roman" w:cs="Times New Roman"/>
          <w:sz w:val="24"/>
          <w:szCs w:val="24"/>
          <w:lang w:val="vi-VN"/>
        </w:rPr>
        <w:t>.</w:t>
      </w:r>
    </w:p>
    <w:p w14:paraId="0FB4EA81" w14:textId="77777777" w:rsidR="00124D2C" w:rsidRDefault="00000000">
      <w:pPr>
        <w:numPr>
          <w:ilvl w:val="0"/>
          <w:numId w:val="8"/>
        </w:numPr>
        <w:rPr>
          <w:rFonts w:ascii="Times New Roman" w:hAnsi="Times New Roman" w:cs="Times New Roman"/>
          <w:sz w:val="24"/>
          <w:szCs w:val="24"/>
        </w:rPr>
      </w:pPr>
      <w:r>
        <w:rPr>
          <w:rFonts w:ascii="Times New Roman" w:hAnsi="Times New Roman" w:cs="Times New Roman"/>
          <w:sz w:val="24"/>
          <w:szCs w:val="24"/>
        </w:rPr>
        <w:t>Người dùng có thể tìm kiếm sản phẩm theo tên</w:t>
      </w:r>
      <w:r>
        <w:rPr>
          <w:rFonts w:ascii="Times New Roman" w:hAnsi="Times New Roman" w:cs="Times New Roman"/>
          <w:sz w:val="24"/>
          <w:szCs w:val="24"/>
          <w:lang w:val="vi-VN"/>
        </w:rPr>
        <w:t>.</w:t>
      </w:r>
    </w:p>
    <w:p w14:paraId="2A951CB3"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2.2</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Xem chi tiết sản phẩm</w:t>
      </w:r>
      <w:r>
        <w:rPr>
          <w:rFonts w:ascii="Times New Roman" w:hAnsi="Times New Roman" w:cs="Times New Roman"/>
          <w:bCs w:val="0"/>
          <w:sz w:val="24"/>
          <w:szCs w:val="24"/>
          <w:lang w:val="vi-VN"/>
        </w:rPr>
        <w:t>.</w:t>
      </w:r>
    </w:p>
    <w:p w14:paraId="357ABD98"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xem thông tin chi tiết của một sản phẩm cụ thể.</w:t>
      </w:r>
    </w:p>
    <w:p w14:paraId="40C83D65"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5CE828FA" w14:textId="77777777" w:rsidR="00124D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Người dùng nhấn vào một sản phẩm từ danh sách</w:t>
      </w:r>
      <w:r>
        <w:rPr>
          <w:rFonts w:ascii="Times New Roman" w:hAnsi="Times New Roman" w:cs="Times New Roman"/>
          <w:sz w:val="24"/>
          <w:szCs w:val="24"/>
          <w:lang w:val="vi-VN"/>
        </w:rPr>
        <w:t>.</w:t>
      </w:r>
    </w:p>
    <w:p w14:paraId="5178DE21" w14:textId="77777777" w:rsidR="00124D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Hệ thống hiển thị trang chi tiết sản phẩm</w:t>
      </w:r>
      <w:r>
        <w:rPr>
          <w:rFonts w:ascii="Times New Roman" w:hAnsi="Times New Roman" w:cs="Times New Roman"/>
          <w:sz w:val="24"/>
          <w:szCs w:val="24"/>
          <w:lang w:val="vi-VN"/>
        </w:rPr>
        <w:t>.</w:t>
      </w:r>
    </w:p>
    <w:p w14:paraId="24EE73A1" w14:textId="77777777" w:rsidR="00124D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Hệ thống hiển thị: hình ảnh, tên, giá, thông số kỹ thuật, mô tả, số lượng</w:t>
      </w:r>
      <w:r>
        <w:rPr>
          <w:rFonts w:ascii="Times New Roman" w:hAnsi="Times New Roman" w:cs="Times New Roman"/>
          <w:sz w:val="24"/>
          <w:szCs w:val="24"/>
          <w:lang w:val="vi-VN"/>
        </w:rPr>
        <w:t>.</w:t>
      </w:r>
    </w:p>
    <w:p w14:paraId="6AD6A095" w14:textId="77777777" w:rsidR="00124D2C" w:rsidRDefault="00000000">
      <w:pPr>
        <w:numPr>
          <w:ilvl w:val="0"/>
          <w:numId w:val="9"/>
        </w:numPr>
        <w:rPr>
          <w:rFonts w:ascii="Times New Roman" w:hAnsi="Times New Roman" w:cs="Times New Roman"/>
          <w:sz w:val="24"/>
          <w:szCs w:val="24"/>
        </w:rPr>
      </w:pPr>
      <w:r>
        <w:rPr>
          <w:rFonts w:ascii="Times New Roman" w:hAnsi="Times New Roman" w:cs="Times New Roman"/>
          <w:sz w:val="24"/>
          <w:szCs w:val="24"/>
        </w:rPr>
        <w:t>Người dùng có thể thêm sản phẩm vào giỏ hàng</w:t>
      </w:r>
      <w:r>
        <w:rPr>
          <w:rFonts w:ascii="Times New Roman" w:hAnsi="Times New Roman" w:cs="Times New Roman"/>
          <w:sz w:val="24"/>
          <w:szCs w:val="24"/>
          <w:lang w:val="vi-VN"/>
        </w:rPr>
        <w:t>.</w:t>
      </w:r>
    </w:p>
    <w:p w14:paraId="46DB5DB4"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2.3 Thêm sản phẩm (Admin)</w:t>
      </w:r>
      <w:r>
        <w:rPr>
          <w:rFonts w:ascii="Times New Roman" w:hAnsi="Times New Roman" w:cs="Times New Roman"/>
          <w:bCs w:val="0"/>
          <w:sz w:val="24"/>
          <w:szCs w:val="24"/>
          <w:lang w:val="vi-VN"/>
        </w:rPr>
        <w:t>.</w:t>
      </w:r>
    </w:p>
    <w:p w14:paraId="68A699AE"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thêm sản phẩm mới vào hệ thống.</w:t>
      </w:r>
    </w:p>
    <w:p w14:paraId="5A629980"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13A7B5EB"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Admin đăng nhập và truy cập trang quản lý sản phẩm</w:t>
      </w:r>
      <w:r>
        <w:rPr>
          <w:rFonts w:ascii="Times New Roman" w:hAnsi="Times New Roman" w:cs="Times New Roman"/>
          <w:sz w:val="24"/>
          <w:szCs w:val="24"/>
          <w:lang w:val="vi-VN"/>
        </w:rPr>
        <w:t>.</w:t>
      </w:r>
    </w:p>
    <w:p w14:paraId="23FAB9DC"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Admin nhấn nút "Thêm sản phẩm mới"</w:t>
      </w:r>
      <w:r>
        <w:rPr>
          <w:rFonts w:ascii="Times New Roman" w:hAnsi="Times New Roman" w:cs="Times New Roman"/>
          <w:sz w:val="24"/>
          <w:szCs w:val="24"/>
          <w:lang w:val="vi-VN"/>
        </w:rPr>
        <w:t>.</w:t>
      </w:r>
    </w:p>
    <w:p w14:paraId="64B8FD51"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Admin nhập thông tin sản phẩm: tên, thương hiệu, giá, thông số kỹ thuật, mô tả, số lượng, hình ảnh</w:t>
      </w:r>
      <w:r>
        <w:rPr>
          <w:rFonts w:ascii="Times New Roman" w:hAnsi="Times New Roman" w:cs="Times New Roman"/>
          <w:sz w:val="24"/>
          <w:szCs w:val="24"/>
          <w:lang w:val="vi-VN"/>
        </w:rPr>
        <w:t>.</w:t>
      </w:r>
    </w:p>
    <w:p w14:paraId="27DB08CF"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lastRenderedPageBreak/>
        <w:t>Admin nhấn nút "Lưu"</w:t>
      </w:r>
      <w:r>
        <w:rPr>
          <w:rFonts w:ascii="Times New Roman" w:hAnsi="Times New Roman" w:cs="Times New Roman"/>
          <w:sz w:val="24"/>
          <w:szCs w:val="24"/>
          <w:lang w:val="vi-VN"/>
        </w:rPr>
        <w:t>.</w:t>
      </w:r>
    </w:p>
    <w:p w14:paraId="18EDB4C2"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Hệ thống kiểm tra tính hợp lệ của thông tin</w:t>
      </w:r>
      <w:r>
        <w:rPr>
          <w:rFonts w:ascii="Times New Roman" w:hAnsi="Times New Roman" w:cs="Times New Roman"/>
          <w:sz w:val="24"/>
          <w:szCs w:val="24"/>
          <w:lang w:val="vi-VN"/>
        </w:rPr>
        <w:t>.</w:t>
      </w:r>
    </w:p>
    <w:p w14:paraId="723C3BDC"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Hệ thống lưu sản phẩm vào database</w:t>
      </w:r>
      <w:r>
        <w:rPr>
          <w:rFonts w:ascii="Times New Roman" w:hAnsi="Times New Roman" w:cs="Times New Roman"/>
          <w:sz w:val="24"/>
          <w:szCs w:val="24"/>
          <w:lang w:val="vi-VN"/>
        </w:rPr>
        <w:t>.</w:t>
      </w:r>
    </w:p>
    <w:p w14:paraId="0BD14868" w14:textId="77777777" w:rsidR="00124D2C" w:rsidRDefault="00000000">
      <w:pPr>
        <w:numPr>
          <w:ilvl w:val="0"/>
          <w:numId w:val="10"/>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76D37D64" w14:textId="77777777" w:rsidR="00124D2C" w:rsidRDefault="00000000">
      <w:pPr>
        <w:pStyle w:val="Heading4"/>
        <w:rPr>
          <w:rFonts w:ascii="Times New Roman" w:hAnsi="Times New Roman" w:cs="Times New Roman"/>
          <w:b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2.4</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Sửa sản phẩm (Admin)</w:t>
      </w:r>
      <w:r>
        <w:rPr>
          <w:rFonts w:ascii="Times New Roman" w:hAnsi="Times New Roman" w:cs="Times New Roman"/>
          <w:bCs w:val="0"/>
          <w:sz w:val="24"/>
          <w:szCs w:val="24"/>
          <w:lang w:val="vi-VN"/>
        </w:rPr>
        <w:t>.</w:t>
      </w:r>
    </w:p>
    <w:p w14:paraId="2A7E6DB3"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chỉnh sửa thông tin sản phẩm.</w:t>
      </w:r>
    </w:p>
    <w:p w14:paraId="4F4335FB"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607AC2BC"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Admin đăng nhập và truy cập trang quản lý sản phẩm</w:t>
      </w:r>
      <w:r>
        <w:rPr>
          <w:rFonts w:ascii="Times New Roman" w:hAnsi="Times New Roman" w:cs="Times New Roman"/>
          <w:sz w:val="24"/>
          <w:szCs w:val="24"/>
          <w:lang w:val="vi-VN"/>
        </w:rPr>
        <w:t>.</w:t>
      </w:r>
    </w:p>
    <w:p w14:paraId="608D9D5B"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Admin nhấn nút "Sửa" trên sản phẩm muốn chỉnh sửa</w:t>
      </w:r>
      <w:r>
        <w:rPr>
          <w:rFonts w:ascii="Times New Roman" w:hAnsi="Times New Roman" w:cs="Times New Roman"/>
          <w:sz w:val="24"/>
          <w:szCs w:val="24"/>
          <w:lang w:val="vi-VN"/>
        </w:rPr>
        <w:t>.</w:t>
      </w:r>
    </w:p>
    <w:p w14:paraId="33DA9DF3"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Admin chỉnh sửa thông tin sản phẩm</w:t>
      </w:r>
      <w:r>
        <w:rPr>
          <w:rFonts w:ascii="Times New Roman" w:hAnsi="Times New Roman" w:cs="Times New Roman"/>
          <w:sz w:val="24"/>
          <w:szCs w:val="24"/>
          <w:lang w:val="vi-VN"/>
        </w:rPr>
        <w:t>.</w:t>
      </w:r>
    </w:p>
    <w:p w14:paraId="64EA50B6"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Admin nhấn nút "Lưu"</w:t>
      </w:r>
      <w:r>
        <w:rPr>
          <w:rFonts w:ascii="Times New Roman" w:hAnsi="Times New Roman" w:cs="Times New Roman"/>
          <w:sz w:val="24"/>
          <w:szCs w:val="24"/>
          <w:lang w:val="vi-VN"/>
        </w:rPr>
        <w:t>.</w:t>
      </w:r>
    </w:p>
    <w:p w14:paraId="0C27435E"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Hệ thống cập nhật thông tin vào database</w:t>
      </w:r>
      <w:r>
        <w:rPr>
          <w:rFonts w:ascii="Times New Roman" w:hAnsi="Times New Roman" w:cs="Times New Roman"/>
          <w:sz w:val="24"/>
          <w:szCs w:val="24"/>
          <w:lang w:val="vi-VN"/>
        </w:rPr>
        <w:t>.</w:t>
      </w:r>
    </w:p>
    <w:p w14:paraId="59501A2E" w14:textId="77777777" w:rsidR="00124D2C" w:rsidRDefault="00000000">
      <w:pPr>
        <w:numPr>
          <w:ilvl w:val="0"/>
          <w:numId w:val="11"/>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710936EB"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2.5</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Xóa sản phẩm (Admin)</w:t>
      </w:r>
      <w:r>
        <w:rPr>
          <w:rFonts w:ascii="Times New Roman" w:hAnsi="Times New Roman" w:cs="Times New Roman"/>
          <w:bCs w:val="0"/>
          <w:sz w:val="24"/>
          <w:szCs w:val="24"/>
          <w:lang w:val="vi-VN"/>
        </w:rPr>
        <w:t>.</w:t>
      </w:r>
    </w:p>
    <w:p w14:paraId="098CB7E8"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xóa sản phẩm khỏi hệ thống.</w:t>
      </w:r>
    </w:p>
    <w:p w14:paraId="7677ED5C"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71D9D775"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Admin đăng nhập và truy cập trang quản lý sản phẩm</w:t>
      </w:r>
      <w:r>
        <w:rPr>
          <w:rFonts w:ascii="Times New Roman" w:hAnsi="Times New Roman" w:cs="Times New Roman"/>
          <w:sz w:val="24"/>
          <w:szCs w:val="24"/>
          <w:lang w:val="vi-VN"/>
        </w:rPr>
        <w:t>.</w:t>
      </w:r>
    </w:p>
    <w:p w14:paraId="4D2B9937"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Admin nhấn nút "Xóa" trên sản phẩm muốn xóa</w:t>
      </w:r>
      <w:r>
        <w:rPr>
          <w:rFonts w:ascii="Times New Roman" w:hAnsi="Times New Roman" w:cs="Times New Roman"/>
          <w:sz w:val="24"/>
          <w:szCs w:val="24"/>
          <w:lang w:val="vi-VN"/>
        </w:rPr>
        <w:t>.</w:t>
      </w:r>
    </w:p>
    <w:p w14:paraId="1CA1BA9C"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Hệ thống hiển thị xác nhận xóa</w:t>
      </w:r>
      <w:r>
        <w:rPr>
          <w:rFonts w:ascii="Times New Roman" w:hAnsi="Times New Roman" w:cs="Times New Roman"/>
          <w:sz w:val="24"/>
          <w:szCs w:val="24"/>
          <w:lang w:val="vi-VN"/>
        </w:rPr>
        <w:t>.</w:t>
      </w:r>
    </w:p>
    <w:p w14:paraId="0380AE2B"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Admin xác nhận xóa</w:t>
      </w:r>
      <w:r>
        <w:rPr>
          <w:rFonts w:ascii="Times New Roman" w:hAnsi="Times New Roman" w:cs="Times New Roman"/>
          <w:sz w:val="24"/>
          <w:szCs w:val="24"/>
          <w:lang w:val="vi-VN"/>
        </w:rPr>
        <w:t>.</w:t>
      </w:r>
    </w:p>
    <w:p w14:paraId="7AA663A3"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Hệ thống xóa sản phẩm khỏi database</w:t>
      </w:r>
      <w:r>
        <w:rPr>
          <w:rFonts w:ascii="Times New Roman" w:hAnsi="Times New Roman" w:cs="Times New Roman"/>
          <w:sz w:val="24"/>
          <w:szCs w:val="24"/>
          <w:lang w:val="vi-VN"/>
        </w:rPr>
        <w:t>.</w:t>
      </w:r>
    </w:p>
    <w:p w14:paraId="5C495102" w14:textId="77777777" w:rsidR="00124D2C" w:rsidRDefault="00000000">
      <w:pPr>
        <w:numPr>
          <w:ilvl w:val="0"/>
          <w:numId w:val="12"/>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03B5B00B" w14:textId="77777777" w:rsidR="00124D2C" w:rsidRDefault="00124D2C">
      <w:pPr>
        <w:rPr>
          <w:rFonts w:ascii="Times New Roman" w:hAnsi="Times New Roman" w:cs="Times New Roman"/>
          <w:sz w:val="24"/>
          <w:szCs w:val="24"/>
          <w:lang w:val="vi-VN"/>
        </w:rPr>
      </w:pPr>
      <w:bookmarkStart w:id="47" w:name="_Toc3243"/>
    </w:p>
    <w:p w14:paraId="6C2F4234" w14:textId="77777777" w:rsidR="00124D2C" w:rsidRDefault="00124D2C">
      <w:pPr>
        <w:rPr>
          <w:rFonts w:ascii="Times New Roman" w:hAnsi="Times New Roman" w:cs="Times New Roman"/>
          <w:sz w:val="24"/>
          <w:szCs w:val="24"/>
          <w:lang w:val="vi-VN"/>
        </w:rPr>
      </w:pPr>
    </w:p>
    <w:p w14:paraId="6C0BA52C" w14:textId="77777777" w:rsidR="00124D2C" w:rsidRDefault="00124D2C">
      <w:pPr>
        <w:rPr>
          <w:rFonts w:ascii="Times New Roman" w:hAnsi="Times New Roman" w:cs="Times New Roman"/>
          <w:sz w:val="24"/>
          <w:szCs w:val="24"/>
          <w:lang w:val="vi-VN"/>
        </w:rPr>
      </w:pPr>
    </w:p>
    <w:p w14:paraId="15CC7290" w14:textId="77777777" w:rsidR="00124D2C" w:rsidRDefault="00124D2C">
      <w:pPr>
        <w:rPr>
          <w:rFonts w:ascii="Times New Roman" w:hAnsi="Times New Roman" w:cs="Times New Roman"/>
          <w:sz w:val="24"/>
          <w:szCs w:val="24"/>
          <w:lang w:val="vi-VN"/>
        </w:rPr>
      </w:pPr>
    </w:p>
    <w:p w14:paraId="5F53AF3D" w14:textId="77777777" w:rsidR="00124D2C" w:rsidRDefault="00124D2C">
      <w:pPr>
        <w:rPr>
          <w:rFonts w:ascii="Times New Roman" w:hAnsi="Times New Roman" w:cs="Times New Roman"/>
          <w:sz w:val="24"/>
          <w:szCs w:val="24"/>
          <w:lang w:val="vi-VN"/>
        </w:rPr>
      </w:pPr>
    </w:p>
    <w:p w14:paraId="2876A874" w14:textId="77777777" w:rsidR="00124D2C" w:rsidRDefault="00124D2C">
      <w:pPr>
        <w:rPr>
          <w:rFonts w:ascii="Times New Roman" w:hAnsi="Times New Roman" w:cs="Times New Roman"/>
        </w:rPr>
      </w:pPr>
    </w:p>
    <w:p w14:paraId="6B293631" w14:textId="77777777" w:rsidR="00124D2C" w:rsidRDefault="00124D2C">
      <w:pPr>
        <w:rPr>
          <w:rFonts w:ascii="Times New Roman" w:hAnsi="Times New Roman" w:cs="Times New Roman"/>
        </w:rPr>
      </w:pPr>
    </w:p>
    <w:p w14:paraId="2710DDA7" w14:textId="77777777" w:rsidR="00124D2C" w:rsidRDefault="00000000">
      <w:pPr>
        <w:pStyle w:val="Heading3"/>
        <w:rPr>
          <w:rFonts w:ascii="Times New Roman" w:hAnsi="Times New Roman" w:cs="Times New Roman"/>
          <w:sz w:val="24"/>
          <w:szCs w:val="24"/>
        </w:rPr>
      </w:pPr>
      <w:bookmarkStart w:id="48" w:name="_Toc232170940"/>
      <w:bookmarkStart w:id="49" w:name="_Toc232234995"/>
      <w:r>
        <w:rPr>
          <w:rFonts w:ascii="Times New Roman" w:hAnsi="Times New Roman" w:cs="Times New Roman"/>
          <w:sz w:val="24"/>
          <w:szCs w:val="24"/>
          <w:lang w:val="vi-VN"/>
        </w:rPr>
        <w:lastRenderedPageBreak/>
        <w:t>2.4.</w:t>
      </w:r>
      <w:r>
        <w:rPr>
          <w:rFonts w:ascii="Times New Roman" w:hAnsi="Times New Roman" w:cs="Times New Roman"/>
          <w:sz w:val="24"/>
          <w:szCs w:val="24"/>
        </w:rPr>
        <w:t xml:space="preserve">3. Chức năng </w:t>
      </w:r>
      <w:r>
        <w:rPr>
          <w:rFonts w:ascii="Times New Roman" w:hAnsi="Times New Roman" w:cs="Times New Roman"/>
          <w:sz w:val="24"/>
          <w:szCs w:val="24"/>
          <w:lang w:val="vi-VN"/>
        </w:rPr>
        <w:t>t</w:t>
      </w:r>
      <w:r>
        <w:rPr>
          <w:rFonts w:ascii="Times New Roman" w:hAnsi="Times New Roman" w:cs="Times New Roman"/>
          <w:sz w:val="24"/>
          <w:szCs w:val="24"/>
        </w:rPr>
        <w:t>hao tác khách hàng với sản phẩm</w:t>
      </w:r>
      <w:bookmarkEnd w:id="47"/>
      <w:bookmarkEnd w:id="48"/>
      <w:bookmarkEnd w:id="49"/>
    </w:p>
    <w:p w14:paraId="4D142037" w14:textId="77777777" w:rsidR="00124D2C" w:rsidRDefault="00000000">
      <w:pPr>
        <w:jc w:val="center"/>
        <w:rPr>
          <w:rFonts w:ascii="Times New Roman" w:hAnsi="Times New Roman" w:cs="Times New Roman"/>
          <w:b/>
          <w:sz w:val="24"/>
          <w:szCs w:val="24"/>
          <w:lang w:val="vi-VN"/>
        </w:rPr>
      </w:pPr>
      <w:r>
        <w:rPr>
          <w:rFonts w:ascii="Times New Roman" w:hAnsi="Times New Roman" w:cs="Times New Roman"/>
          <w:b/>
          <w:noProof/>
          <w:sz w:val="24"/>
          <w:szCs w:val="24"/>
          <w:lang w:val="vi-VN"/>
        </w:rPr>
        <w:drawing>
          <wp:inline distT="0" distB="0" distL="114300" distR="114300" wp14:anchorId="5EAB0F0D" wp14:editId="636D4927">
            <wp:extent cx="2624455" cy="7444740"/>
            <wp:effectExtent l="0" t="0" r="12065" b="7620"/>
            <wp:docPr id="2" name="Picture 2" descr="sodo55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odo555.drawio"/>
                    <pic:cNvPicPr>
                      <a:picLocks noChangeAspect="1"/>
                    </pic:cNvPicPr>
                  </pic:nvPicPr>
                  <pic:blipFill>
                    <a:blip r:embed="rId15"/>
                    <a:stretch>
                      <a:fillRect/>
                    </a:stretch>
                  </pic:blipFill>
                  <pic:spPr>
                    <a:xfrm>
                      <a:off x="0" y="0"/>
                      <a:ext cx="2624455" cy="7444740"/>
                    </a:xfrm>
                    <a:prstGeom prst="rect">
                      <a:avLst/>
                    </a:prstGeom>
                  </pic:spPr>
                </pic:pic>
              </a:graphicData>
            </a:graphic>
          </wp:inline>
        </w:drawing>
      </w:r>
    </w:p>
    <w:p w14:paraId="1824C1F0" w14:textId="77777777" w:rsidR="00124D2C" w:rsidRDefault="00000000">
      <w:pPr>
        <w:pStyle w:val="hnh1"/>
        <w:rPr>
          <w:b/>
        </w:rPr>
      </w:pPr>
      <w:bookmarkStart w:id="50" w:name="_Toc232171566"/>
      <w:bookmarkStart w:id="51" w:name="_Toc232235068"/>
      <w:bookmarkStart w:id="52" w:name="_Toc232235160"/>
      <w:bookmarkStart w:id="53" w:name="_Toc232235273"/>
      <w:r>
        <w:t>Hình 3. Luồng Đặt Hàng (Order Flow)</w:t>
      </w:r>
      <w:bookmarkEnd w:id="50"/>
      <w:bookmarkEnd w:id="51"/>
      <w:bookmarkEnd w:id="52"/>
      <w:bookmarkEnd w:id="53"/>
    </w:p>
    <w:p w14:paraId="5530D380" w14:textId="77777777" w:rsidR="00124D2C" w:rsidRDefault="00000000">
      <w:pPr>
        <w:pStyle w:val="Heading4"/>
        <w:rPr>
          <w:rFonts w:ascii="Times New Roman" w:hAnsi="Times New Roman" w:cs="Times New Roman"/>
          <w:b w:val="0"/>
          <w:i/>
          <w:iCs/>
          <w:sz w:val="24"/>
          <w:szCs w:val="24"/>
          <w:lang w:val="vi-VN"/>
        </w:rPr>
      </w:pPr>
      <w:r>
        <w:rPr>
          <w:rFonts w:ascii="Times New Roman" w:hAnsi="Times New Roman" w:cs="Times New Roman"/>
          <w:bCs w:val="0"/>
          <w:sz w:val="24"/>
          <w:szCs w:val="24"/>
          <w:lang w:val="vi-VN"/>
        </w:rPr>
        <w:lastRenderedPageBreak/>
        <w:t>2.4.</w:t>
      </w:r>
      <w:r>
        <w:rPr>
          <w:rFonts w:ascii="Times New Roman" w:hAnsi="Times New Roman" w:cs="Times New Roman"/>
          <w:bCs w:val="0"/>
          <w:sz w:val="24"/>
          <w:szCs w:val="24"/>
        </w:rPr>
        <w:t>3.1</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Thêm sản phẩm vào giỏ hàng</w:t>
      </w:r>
      <w:r>
        <w:rPr>
          <w:rFonts w:ascii="Times New Roman" w:hAnsi="Times New Roman" w:cs="Times New Roman"/>
          <w:bCs w:val="0"/>
          <w:sz w:val="24"/>
          <w:szCs w:val="24"/>
          <w:lang w:val="vi-VN"/>
        </w:rPr>
        <w:t>.</w:t>
      </w:r>
    </w:p>
    <w:p w14:paraId="4D2EC1FF"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thêm sản phẩm vào giỏ hàng.</w:t>
      </w:r>
    </w:p>
    <w:p w14:paraId="15D52E14"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2E5571F5" w14:textId="77777777" w:rsidR="00124D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Người dùng xem chi tiết sản phẩm</w:t>
      </w:r>
    </w:p>
    <w:p w14:paraId="1F01A2CA" w14:textId="77777777" w:rsidR="00124D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Người dùng nhấn nút "Thêm vào giỏ hàng"</w:t>
      </w:r>
    </w:p>
    <w:p w14:paraId="1CCEF09C" w14:textId="77777777" w:rsidR="00124D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Hệ thống thêm sản phẩm vào giỏ hàng (session)</w:t>
      </w:r>
    </w:p>
    <w:p w14:paraId="49F14040" w14:textId="77777777" w:rsidR="00124D2C" w:rsidRDefault="00000000">
      <w:pPr>
        <w:numPr>
          <w:ilvl w:val="0"/>
          <w:numId w:val="13"/>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p>
    <w:p w14:paraId="473ABE34"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3.2 Xem giỏ hàng</w:t>
      </w:r>
      <w:r>
        <w:rPr>
          <w:rFonts w:ascii="Times New Roman" w:hAnsi="Times New Roman" w:cs="Times New Roman"/>
          <w:bCs w:val="0"/>
          <w:sz w:val="24"/>
          <w:szCs w:val="24"/>
          <w:lang w:val="vi-VN"/>
        </w:rPr>
        <w:t>.</w:t>
      </w:r>
    </w:p>
    <w:p w14:paraId="339F9A65"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xem các sản phẩm trong giỏ hàng.</w:t>
      </w:r>
    </w:p>
    <w:p w14:paraId="0CF2F5CD"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5FCC7C88" w14:textId="77777777" w:rsidR="00124D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Người dùng truy cập trang giỏ hàng</w:t>
      </w:r>
      <w:r>
        <w:rPr>
          <w:rFonts w:ascii="Times New Roman" w:hAnsi="Times New Roman" w:cs="Times New Roman"/>
          <w:sz w:val="24"/>
          <w:szCs w:val="24"/>
          <w:lang w:val="vi-VN"/>
        </w:rPr>
        <w:t>.</w:t>
      </w:r>
    </w:p>
    <w:p w14:paraId="42D25D0D" w14:textId="77777777" w:rsidR="00124D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Hệ thống hiển thị danh sách sản phẩm trong giỏ hàng</w:t>
      </w:r>
      <w:r>
        <w:rPr>
          <w:rFonts w:ascii="Times New Roman" w:hAnsi="Times New Roman" w:cs="Times New Roman"/>
          <w:sz w:val="24"/>
          <w:szCs w:val="24"/>
          <w:lang w:val="vi-VN"/>
        </w:rPr>
        <w:t>.</w:t>
      </w:r>
    </w:p>
    <w:p w14:paraId="1B4887ED" w14:textId="77777777" w:rsidR="00124D2C" w:rsidRDefault="00000000">
      <w:pPr>
        <w:numPr>
          <w:ilvl w:val="0"/>
          <w:numId w:val="14"/>
        </w:numPr>
        <w:rPr>
          <w:rFonts w:ascii="Times New Roman" w:hAnsi="Times New Roman" w:cs="Times New Roman"/>
          <w:sz w:val="24"/>
          <w:szCs w:val="24"/>
        </w:rPr>
      </w:pPr>
      <w:r>
        <w:rPr>
          <w:rFonts w:ascii="Times New Roman" w:hAnsi="Times New Roman" w:cs="Times New Roman"/>
          <w:sz w:val="24"/>
          <w:szCs w:val="24"/>
        </w:rPr>
        <w:t>Hệ thống hiển thị: hình ảnh, tên, giá, số lượng, tổng tiền</w:t>
      </w:r>
      <w:r>
        <w:rPr>
          <w:rFonts w:ascii="Times New Roman" w:hAnsi="Times New Roman" w:cs="Times New Roman"/>
          <w:sz w:val="24"/>
          <w:szCs w:val="24"/>
          <w:lang w:val="vi-VN"/>
        </w:rPr>
        <w:t>.</w:t>
      </w:r>
    </w:p>
    <w:p w14:paraId="48935E85"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3.3</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Cập nhật số lượng sản phẩm trong giỏ hàng</w:t>
      </w:r>
      <w:r>
        <w:rPr>
          <w:rFonts w:ascii="Times New Roman" w:hAnsi="Times New Roman" w:cs="Times New Roman"/>
          <w:bCs w:val="0"/>
          <w:sz w:val="24"/>
          <w:szCs w:val="24"/>
          <w:lang w:val="vi-VN"/>
        </w:rPr>
        <w:t>.</w:t>
      </w:r>
    </w:p>
    <w:p w14:paraId="589E02D6"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thay đổi số lượng sản phẩm trong giỏ hàng.</w:t>
      </w:r>
    </w:p>
    <w:p w14:paraId="40DFA282"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5E6A3C1A" w14:textId="77777777" w:rsidR="00124D2C" w:rsidRDefault="00000000">
      <w:pPr>
        <w:numPr>
          <w:ilvl w:val="0"/>
          <w:numId w:val="15"/>
        </w:numPr>
        <w:rPr>
          <w:rFonts w:ascii="Times New Roman" w:hAnsi="Times New Roman" w:cs="Times New Roman"/>
          <w:sz w:val="24"/>
          <w:szCs w:val="24"/>
        </w:rPr>
      </w:pPr>
      <w:r>
        <w:rPr>
          <w:rFonts w:ascii="Times New Roman" w:hAnsi="Times New Roman" w:cs="Times New Roman"/>
          <w:sz w:val="24"/>
          <w:szCs w:val="24"/>
        </w:rPr>
        <w:t>Người dùng truy cập trang giỏ hàng</w:t>
      </w:r>
      <w:r>
        <w:rPr>
          <w:rFonts w:ascii="Times New Roman" w:hAnsi="Times New Roman" w:cs="Times New Roman"/>
          <w:sz w:val="24"/>
          <w:szCs w:val="24"/>
          <w:lang w:val="vi-VN"/>
        </w:rPr>
        <w:t>.</w:t>
      </w:r>
    </w:p>
    <w:p w14:paraId="2C909A59" w14:textId="77777777" w:rsidR="00124D2C" w:rsidRDefault="00000000">
      <w:pPr>
        <w:numPr>
          <w:ilvl w:val="0"/>
          <w:numId w:val="15"/>
        </w:numPr>
        <w:rPr>
          <w:rFonts w:ascii="Times New Roman" w:hAnsi="Times New Roman" w:cs="Times New Roman"/>
          <w:sz w:val="24"/>
          <w:szCs w:val="24"/>
        </w:rPr>
      </w:pPr>
      <w:r>
        <w:rPr>
          <w:rFonts w:ascii="Times New Roman" w:hAnsi="Times New Roman" w:cs="Times New Roman"/>
          <w:sz w:val="24"/>
          <w:szCs w:val="24"/>
        </w:rPr>
        <w:t>Người dùng thay đổi số lượng sản phẩm</w:t>
      </w:r>
      <w:r>
        <w:rPr>
          <w:rFonts w:ascii="Times New Roman" w:hAnsi="Times New Roman" w:cs="Times New Roman"/>
          <w:sz w:val="24"/>
          <w:szCs w:val="24"/>
          <w:lang w:val="vi-VN"/>
        </w:rPr>
        <w:t>.</w:t>
      </w:r>
    </w:p>
    <w:p w14:paraId="427E0732" w14:textId="77777777" w:rsidR="00124D2C" w:rsidRDefault="00000000">
      <w:pPr>
        <w:numPr>
          <w:ilvl w:val="0"/>
          <w:numId w:val="15"/>
        </w:numPr>
        <w:rPr>
          <w:rFonts w:ascii="Times New Roman" w:hAnsi="Times New Roman" w:cs="Times New Roman"/>
          <w:sz w:val="24"/>
          <w:szCs w:val="24"/>
        </w:rPr>
      </w:pPr>
      <w:r>
        <w:rPr>
          <w:rFonts w:ascii="Times New Roman" w:hAnsi="Times New Roman" w:cs="Times New Roman"/>
          <w:sz w:val="24"/>
          <w:szCs w:val="24"/>
        </w:rPr>
        <w:t>Hệ thống cập nhật số lượng và tính lại tổng tiền</w:t>
      </w:r>
      <w:r>
        <w:rPr>
          <w:rFonts w:ascii="Times New Roman" w:hAnsi="Times New Roman" w:cs="Times New Roman"/>
          <w:sz w:val="24"/>
          <w:szCs w:val="24"/>
          <w:lang w:val="vi-VN"/>
        </w:rPr>
        <w:t>.</w:t>
      </w:r>
    </w:p>
    <w:p w14:paraId="77E6F236"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3.4 Xóa sản phẩm khỏi giỏ hàng</w:t>
      </w:r>
      <w:r>
        <w:rPr>
          <w:rFonts w:ascii="Times New Roman" w:hAnsi="Times New Roman" w:cs="Times New Roman"/>
          <w:bCs w:val="0"/>
          <w:sz w:val="24"/>
          <w:szCs w:val="24"/>
          <w:lang w:val="vi-VN"/>
        </w:rPr>
        <w:t>.</w:t>
      </w:r>
    </w:p>
    <w:p w14:paraId="71E6F4C7"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Người dùng có thể xóa sản phẩm khỏi giỏ hàng.</w:t>
      </w:r>
    </w:p>
    <w:p w14:paraId="44497D8A"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5261EBBA" w14:textId="77777777" w:rsidR="00124D2C" w:rsidRDefault="00000000">
      <w:pPr>
        <w:numPr>
          <w:ilvl w:val="0"/>
          <w:numId w:val="16"/>
        </w:numPr>
        <w:rPr>
          <w:rFonts w:ascii="Times New Roman" w:hAnsi="Times New Roman" w:cs="Times New Roman"/>
          <w:sz w:val="24"/>
          <w:szCs w:val="24"/>
        </w:rPr>
      </w:pPr>
      <w:r>
        <w:rPr>
          <w:rFonts w:ascii="Times New Roman" w:hAnsi="Times New Roman" w:cs="Times New Roman"/>
          <w:sz w:val="24"/>
          <w:szCs w:val="24"/>
        </w:rPr>
        <w:t>Người dùng truy cập trang giỏ hàng</w:t>
      </w:r>
      <w:r>
        <w:rPr>
          <w:rFonts w:ascii="Times New Roman" w:hAnsi="Times New Roman" w:cs="Times New Roman"/>
          <w:sz w:val="24"/>
          <w:szCs w:val="24"/>
          <w:lang w:val="vi-VN"/>
        </w:rPr>
        <w:t>.</w:t>
      </w:r>
    </w:p>
    <w:p w14:paraId="119D1B2F" w14:textId="77777777" w:rsidR="00124D2C" w:rsidRDefault="00000000">
      <w:pPr>
        <w:numPr>
          <w:ilvl w:val="0"/>
          <w:numId w:val="16"/>
        </w:numPr>
        <w:rPr>
          <w:rFonts w:ascii="Times New Roman" w:hAnsi="Times New Roman" w:cs="Times New Roman"/>
          <w:sz w:val="24"/>
          <w:szCs w:val="24"/>
        </w:rPr>
      </w:pPr>
      <w:r>
        <w:rPr>
          <w:rFonts w:ascii="Times New Roman" w:hAnsi="Times New Roman" w:cs="Times New Roman"/>
          <w:sz w:val="24"/>
          <w:szCs w:val="24"/>
        </w:rPr>
        <w:t>Người dùng nhấn nút "Xóa" trên sản phẩm muốn xóa</w:t>
      </w:r>
      <w:r>
        <w:rPr>
          <w:rFonts w:ascii="Times New Roman" w:hAnsi="Times New Roman" w:cs="Times New Roman"/>
          <w:sz w:val="24"/>
          <w:szCs w:val="24"/>
          <w:lang w:val="vi-VN"/>
        </w:rPr>
        <w:t>.</w:t>
      </w:r>
    </w:p>
    <w:p w14:paraId="5328A108" w14:textId="77777777" w:rsidR="00124D2C" w:rsidRDefault="00000000">
      <w:pPr>
        <w:numPr>
          <w:ilvl w:val="0"/>
          <w:numId w:val="16"/>
        </w:numPr>
        <w:rPr>
          <w:rFonts w:ascii="Times New Roman" w:hAnsi="Times New Roman" w:cs="Times New Roman"/>
          <w:sz w:val="24"/>
          <w:szCs w:val="24"/>
        </w:rPr>
      </w:pPr>
      <w:r>
        <w:rPr>
          <w:rFonts w:ascii="Times New Roman" w:hAnsi="Times New Roman" w:cs="Times New Roman"/>
          <w:sz w:val="24"/>
          <w:szCs w:val="24"/>
        </w:rPr>
        <w:t>Hệ thống xóa sản phẩm khỏi giỏ hàng</w:t>
      </w:r>
      <w:r>
        <w:rPr>
          <w:rFonts w:ascii="Times New Roman" w:hAnsi="Times New Roman" w:cs="Times New Roman"/>
          <w:sz w:val="24"/>
          <w:szCs w:val="24"/>
          <w:lang w:val="vi-VN"/>
        </w:rPr>
        <w:t>.</w:t>
      </w:r>
    </w:p>
    <w:p w14:paraId="58B68A45" w14:textId="77777777" w:rsidR="00124D2C" w:rsidRDefault="00000000">
      <w:pPr>
        <w:numPr>
          <w:ilvl w:val="0"/>
          <w:numId w:val="16"/>
        </w:numPr>
        <w:rPr>
          <w:rFonts w:ascii="Times New Roman" w:hAnsi="Times New Roman" w:cs="Times New Roman"/>
          <w:sz w:val="24"/>
          <w:szCs w:val="24"/>
        </w:rPr>
      </w:pPr>
      <w:r>
        <w:rPr>
          <w:rFonts w:ascii="Times New Roman" w:hAnsi="Times New Roman" w:cs="Times New Roman"/>
          <w:sz w:val="24"/>
          <w:szCs w:val="24"/>
        </w:rPr>
        <w:t>Hệ thống tính lại tổng tiền</w:t>
      </w:r>
      <w:r>
        <w:rPr>
          <w:rFonts w:ascii="Times New Roman" w:hAnsi="Times New Roman" w:cs="Times New Roman"/>
          <w:sz w:val="24"/>
          <w:szCs w:val="24"/>
          <w:lang w:val="vi-VN"/>
        </w:rPr>
        <w:t>.</w:t>
      </w:r>
    </w:p>
    <w:p w14:paraId="6DE35527"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3.5</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Đặt hàng</w:t>
      </w:r>
      <w:r>
        <w:rPr>
          <w:rFonts w:ascii="Times New Roman" w:hAnsi="Times New Roman" w:cs="Times New Roman"/>
          <w:bCs w:val="0"/>
          <w:sz w:val="24"/>
          <w:szCs w:val="24"/>
          <w:lang w:val="vi-VN"/>
        </w:rPr>
        <w:t>.</w:t>
      </w:r>
    </w:p>
    <w:p w14:paraId="45469C13"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Khách hàng có thể đặt hàng từ giỏ hàng.</w:t>
      </w:r>
    </w:p>
    <w:p w14:paraId="40DE55C0"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2C8C8037"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Khách hàng đăng nhập và truy cập trang giỏ hàng</w:t>
      </w:r>
      <w:r>
        <w:rPr>
          <w:rFonts w:ascii="Times New Roman" w:hAnsi="Times New Roman" w:cs="Times New Roman"/>
          <w:sz w:val="24"/>
          <w:szCs w:val="24"/>
          <w:lang w:val="vi-VN"/>
        </w:rPr>
        <w:t>.</w:t>
      </w:r>
    </w:p>
    <w:p w14:paraId="251F932D"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lastRenderedPageBreak/>
        <w:t>Khách hàng nhấn nút "Thanh toán"</w:t>
      </w:r>
      <w:r>
        <w:rPr>
          <w:rFonts w:ascii="Times New Roman" w:hAnsi="Times New Roman" w:cs="Times New Roman"/>
          <w:sz w:val="24"/>
          <w:szCs w:val="24"/>
          <w:lang w:val="vi-VN"/>
        </w:rPr>
        <w:t>.</w:t>
      </w:r>
    </w:p>
    <w:p w14:paraId="475DECFB"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Khách hàng nhập thông tin giao hàng: họ tên, số điện thoại, địa chỉ</w:t>
      </w:r>
      <w:r>
        <w:rPr>
          <w:rFonts w:ascii="Times New Roman" w:hAnsi="Times New Roman" w:cs="Times New Roman"/>
          <w:sz w:val="24"/>
          <w:szCs w:val="24"/>
          <w:lang w:val="vi-VN"/>
        </w:rPr>
        <w:t>.</w:t>
      </w:r>
    </w:p>
    <w:p w14:paraId="79592588"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Khách hàng nhấn nút "Đặt hàng"</w:t>
      </w:r>
      <w:r>
        <w:rPr>
          <w:rFonts w:ascii="Times New Roman" w:hAnsi="Times New Roman" w:cs="Times New Roman"/>
          <w:sz w:val="24"/>
          <w:szCs w:val="24"/>
          <w:lang w:val="vi-VN"/>
        </w:rPr>
        <w:t>.</w:t>
      </w:r>
    </w:p>
    <w:p w14:paraId="6C01D621"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Hệ thống kiểm tra tính hợp lệ của thông tin</w:t>
      </w:r>
      <w:r>
        <w:rPr>
          <w:rFonts w:ascii="Times New Roman" w:hAnsi="Times New Roman" w:cs="Times New Roman"/>
          <w:sz w:val="24"/>
          <w:szCs w:val="24"/>
          <w:lang w:val="vi-VN"/>
        </w:rPr>
        <w:t>.</w:t>
      </w:r>
    </w:p>
    <w:p w14:paraId="1D80966B"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Hệ thống tạo đơn hàng mới</w:t>
      </w:r>
      <w:r>
        <w:rPr>
          <w:rFonts w:ascii="Times New Roman" w:hAnsi="Times New Roman" w:cs="Times New Roman"/>
          <w:sz w:val="24"/>
          <w:szCs w:val="24"/>
          <w:lang w:val="vi-VN"/>
        </w:rPr>
        <w:t>.</w:t>
      </w:r>
    </w:p>
    <w:p w14:paraId="69174609"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Hệ thống lưu đơn hàng vào database</w:t>
      </w:r>
      <w:r>
        <w:rPr>
          <w:rFonts w:ascii="Times New Roman" w:hAnsi="Times New Roman" w:cs="Times New Roman"/>
          <w:sz w:val="24"/>
          <w:szCs w:val="24"/>
          <w:lang w:val="vi-VN"/>
        </w:rPr>
        <w:t>.</w:t>
      </w:r>
    </w:p>
    <w:p w14:paraId="3CE6A5D4"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Hệ thống xóa sản phẩm khỏi giỏ hàng</w:t>
      </w:r>
      <w:r>
        <w:rPr>
          <w:rFonts w:ascii="Times New Roman" w:hAnsi="Times New Roman" w:cs="Times New Roman"/>
          <w:sz w:val="24"/>
          <w:szCs w:val="24"/>
          <w:lang w:val="vi-VN"/>
        </w:rPr>
        <w:t>.</w:t>
      </w:r>
    </w:p>
    <w:p w14:paraId="777498B1" w14:textId="77777777" w:rsidR="00124D2C" w:rsidRDefault="00000000">
      <w:pPr>
        <w:numPr>
          <w:ilvl w:val="0"/>
          <w:numId w:val="17"/>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4F12C6F8"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3.6 Xem lịch sử đơn hàng</w:t>
      </w:r>
      <w:r>
        <w:rPr>
          <w:rFonts w:ascii="Times New Roman" w:hAnsi="Times New Roman" w:cs="Times New Roman"/>
          <w:bCs w:val="0"/>
          <w:sz w:val="24"/>
          <w:szCs w:val="24"/>
          <w:lang w:val="vi-VN"/>
        </w:rPr>
        <w:t>.</w:t>
      </w:r>
    </w:p>
    <w:p w14:paraId="1E67FDEC"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Khách hàng có thể xem lịch sử các đơn hàng đã đặt.</w:t>
      </w:r>
    </w:p>
    <w:p w14:paraId="16851ACF"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0B622309" w14:textId="77777777" w:rsidR="00124D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Khách hàng đăng nhập và truy cập trang đơn hàng</w:t>
      </w:r>
      <w:r>
        <w:rPr>
          <w:rFonts w:ascii="Times New Roman" w:hAnsi="Times New Roman" w:cs="Times New Roman"/>
          <w:sz w:val="24"/>
          <w:szCs w:val="24"/>
          <w:lang w:val="vi-VN"/>
        </w:rPr>
        <w:t>.</w:t>
      </w:r>
    </w:p>
    <w:p w14:paraId="4EE6CDB6" w14:textId="77777777" w:rsidR="00124D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Hệ thống hiển thị danh sách đơn hàng của khách hàng</w:t>
      </w:r>
      <w:r>
        <w:rPr>
          <w:rFonts w:ascii="Times New Roman" w:hAnsi="Times New Roman" w:cs="Times New Roman"/>
          <w:sz w:val="24"/>
          <w:szCs w:val="24"/>
          <w:lang w:val="vi-VN"/>
        </w:rPr>
        <w:t>.</w:t>
      </w:r>
    </w:p>
    <w:p w14:paraId="076E96DD" w14:textId="77777777" w:rsidR="00124D2C" w:rsidRDefault="00000000">
      <w:pPr>
        <w:numPr>
          <w:ilvl w:val="0"/>
          <w:numId w:val="18"/>
        </w:numPr>
        <w:rPr>
          <w:rFonts w:ascii="Times New Roman" w:hAnsi="Times New Roman" w:cs="Times New Roman"/>
          <w:sz w:val="24"/>
          <w:szCs w:val="24"/>
        </w:rPr>
      </w:pPr>
      <w:r>
        <w:rPr>
          <w:rFonts w:ascii="Times New Roman" w:hAnsi="Times New Roman" w:cs="Times New Roman"/>
          <w:sz w:val="24"/>
          <w:szCs w:val="24"/>
        </w:rPr>
        <w:t>Hệ thống hiển thị: mã đơn hàng, ngày đặt, tổng tiền, trạng thái</w:t>
      </w:r>
      <w:r>
        <w:rPr>
          <w:rFonts w:ascii="Times New Roman" w:hAnsi="Times New Roman" w:cs="Times New Roman"/>
          <w:sz w:val="24"/>
          <w:szCs w:val="24"/>
          <w:lang w:val="vi-VN"/>
        </w:rPr>
        <w:t>.</w:t>
      </w:r>
    </w:p>
    <w:p w14:paraId="389E444C"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3.7</w:t>
      </w:r>
      <w:r>
        <w:rPr>
          <w:rFonts w:ascii="Times New Roman" w:hAnsi="Times New Roman" w:cs="Times New Roman"/>
          <w:bCs w:val="0"/>
          <w:sz w:val="24"/>
          <w:szCs w:val="24"/>
          <w:lang w:val="vi-VN"/>
        </w:rPr>
        <w:t>.</w:t>
      </w:r>
      <w:r>
        <w:rPr>
          <w:rFonts w:ascii="Times New Roman" w:hAnsi="Times New Roman" w:cs="Times New Roman"/>
          <w:bCs w:val="0"/>
          <w:sz w:val="24"/>
          <w:szCs w:val="24"/>
        </w:rPr>
        <w:t xml:space="preserve"> Xem chi tiết đơn hàng</w:t>
      </w:r>
      <w:r>
        <w:rPr>
          <w:rFonts w:ascii="Times New Roman" w:hAnsi="Times New Roman" w:cs="Times New Roman"/>
          <w:bCs w:val="0"/>
          <w:sz w:val="24"/>
          <w:szCs w:val="24"/>
          <w:lang w:val="vi-VN"/>
        </w:rPr>
        <w:t>.</w:t>
      </w:r>
    </w:p>
    <w:p w14:paraId="2AAEF14D"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Khách hàng có thể xem chi tiết một đơn hàng cụ thể.</w:t>
      </w:r>
    </w:p>
    <w:p w14:paraId="146BDAB6"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08B23364" w14:textId="77777777" w:rsidR="00124D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Khách hàng nhấn vào một đơn hàng từ danh sách</w:t>
      </w:r>
      <w:r>
        <w:rPr>
          <w:rFonts w:ascii="Times New Roman" w:hAnsi="Times New Roman" w:cs="Times New Roman"/>
          <w:sz w:val="24"/>
          <w:szCs w:val="24"/>
          <w:lang w:val="vi-VN"/>
        </w:rPr>
        <w:t>.</w:t>
      </w:r>
    </w:p>
    <w:p w14:paraId="376A2A71" w14:textId="77777777" w:rsidR="00124D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Hệ thống hiển thị chi tiết đơn hàng</w:t>
      </w:r>
      <w:r>
        <w:rPr>
          <w:rFonts w:ascii="Times New Roman" w:hAnsi="Times New Roman" w:cs="Times New Roman"/>
          <w:sz w:val="24"/>
          <w:szCs w:val="24"/>
          <w:lang w:val="vi-VN"/>
        </w:rPr>
        <w:t>.</w:t>
      </w:r>
    </w:p>
    <w:p w14:paraId="7EEB03D8" w14:textId="77777777" w:rsidR="00124D2C" w:rsidRDefault="00000000">
      <w:pPr>
        <w:numPr>
          <w:ilvl w:val="0"/>
          <w:numId w:val="19"/>
        </w:numPr>
        <w:rPr>
          <w:rFonts w:ascii="Times New Roman" w:hAnsi="Times New Roman" w:cs="Times New Roman"/>
          <w:sz w:val="24"/>
          <w:szCs w:val="24"/>
        </w:rPr>
      </w:pPr>
      <w:r>
        <w:rPr>
          <w:rFonts w:ascii="Times New Roman" w:hAnsi="Times New Roman" w:cs="Times New Roman"/>
          <w:sz w:val="24"/>
          <w:szCs w:val="24"/>
        </w:rPr>
        <w:t>Hệ thống hiển thị: thông tin khách hàng, danh sách sản phẩm, tổng tiền, trạng thái</w:t>
      </w:r>
      <w:r>
        <w:rPr>
          <w:rFonts w:ascii="Times New Roman" w:hAnsi="Times New Roman" w:cs="Times New Roman"/>
          <w:sz w:val="24"/>
          <w:szCs w:val="24"/>
          <w:lang w:val="vi-VN"/>
        </w:rPr>
        <w:t>.</w:t>
      </w:r>
    </w:p>
    <w:p w14:paraId="18FF6AA9" w14:textId="77777777" w:rsidR="00124D2C" w:rsidRDefault="00000000">
      <w:pPr>
        <w:pStyle w:val="Heading3"/>
        <w:rPr>
          <w:rFonts w:ascii="Times New Roman" w:hAnsi="Times New Roman" w:cs="Times New Roman"/>
          <w:b w:val="0"/>
          <w:sz w:val="24"/>
          <w:szCs w:val="24"/>
        </w:rPr>
      </w:pPr>
      <w:bookmarkStart w:id="54" w:name="_Toc24505"/>
      <w:bookmarkStart w:id="55" w:name="_Toc232170941"/>
      <w:bookmarkStart w:id="56" w:name="_Toc232234996"/>
      <w:r>
        <w:rPr>
          <w:rFonts w:ascii="Times New Roman" w:hAnsi="Times New Roman" w:cs="Times New Roman"/>
          <w:sz w:val="24"/>
          <w:szCs w:val="24"/>
          <w:lang w:val="vi-VN"/>
        </w:rPr>
        <w:t>2.4.</w:t>
      </w:r>
      <w:r>
        <w:rPr>
          <w:rFonts w:ascii="Times New Roman" w:hAnsi="Times New Roman" w:cs="Times New Roman"/>
          <w:sz w:val="24"/>
          <w:szCs w:val="24"/>
        </w:rPr>
        <w:t>4.</w:t>
      </w:r>
      <w:r>
        <w:rPr>
          <w:rFonts w:ascii="Times New Roman" w:hAnsi="Times New Roman" w:cs="Times New Roman"/>
          <w:sz w:val="24"/>
          <w:szCs w:val="24"/>
          <w:lang w:val="vi-VN"/>
        </w:rPr>
        <w:t xml:space="preserve"> </w:t>
      </w:r>
      <w:r>
        <w:rPr>
          <w:rFonts w:ascii="Times New Roman" w:hAnsi="Times New Roman" w:cs="Times New Roman"/>
          <w:sz w:val="24"/>
          <w:szCs w:val="24"/>
        </w:rPr>
        <w:t>Chức năng nâng cao</w:t>
      </w:r>
      <w:bookmarkEnd w:id="54"/>
      <w:bookmarkEnd w:id="55"/>
      <w:bookmarkEnd w:id="56"/>
    </w:p>
    <w:p w14:paraId="19AB8C2B" w14:textId="77777777" w:rsidR="00124D2C" w:rsidRDefault="00000000">
      <w:pPr>
        <w:pStyle w:val="Heading4"/>
        <w:rPr>
          <w:rFonts w:ascii="Times New Roman" w:hAnsi="Times New Roman" w:cs="Times New Roman"/>
          <w:bCs w:val="0"/>
          <w:i/>
          <w:iCs/>
          <w:sz w:val="24"/>
          <w:szCs w:val="24"/>
        </w:rPr>
      </w:pPr>
      <w:r>
        <w:rPr>
          <w:rFonts w:ascii="Times New Roman" w:hAnsi="Times New Roman" w:cs="Times New Roman"/>
          <w:bCs w:val="0"/>
          <w:sz w:val="24"/>
          <w:szCs w:val="24"/>
          <w:lang w:val="vi-VN"/>
        </w:rPr>
        <w:t>2.4.</w:t>
      </w:r>
      <w:r>
        <w:rPr>
          <w:rFonts w:ascii="Times New Roman" w:hAnsi="Times New Roman" w:cs="Times New Roman"/>
          <w:bCs w:val="0"/>
          <w:sz w:val="24"/>
          <w:szCs w:val="24"/>
        </w:rPr>
        <w:t>4.1 Quản lý đơn hàng (Admin)</w:t>
      </w:r>
    </w:p>
    <w:p w14:paraId="652D1EFE"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xem và quản lý tất cả đơn hàng.</w:t>
      </w:r>
    </w:p>
    <w:p w14:paraId="0F0ADA28"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2E5FE8E1" w14:textId="77777777" w:rsidR="00124D2C" w:rsidRDefault="00000000">
      <w:pPr>
        <w:numPr>
          <w:ilvl w:val="0"/>
          <w:numId w:val="20"/>
        </w:numPr>
        <w:rPr>
          <w:rFonts w:ascii="Times New Roman" w:hAnsi="Times New Roman" w:cs="Times New Roman"/>
          <w:sz w:val="24"/>
          <w:szCs w:val="24"/>
        </w:rPr>
      </w:pPr>
      <w:r>
        <w:rPr>
          <w:rFonts w:ascii="Times New Roman" w:hAnsi="Times New Roman" w:cs="Times New Roman"/>
          <w:sz w:val="24"/>
          <w:szCs w:val="24"/>
        </w:rPr>
        <w:t>Admin đăng nhập và truy cập trang quản lý đơn hàng</w:t>
      </w:r>
      <w:r>
        <w:rPr>
          <w:rFonts w:ascii="Times New Roman" w:hAnsi="Times New Roman" w:cs="Times New Roman"/>
          <w:sz w:val="24"/>
          <w:szCs w:val="24"/>
          <w:lang w:val="vi-VN"/>
        </w:rPr>
        <w:t>.</w:t>
      </w:r>
    </w:p>
    <w:p w14:paraId="3075C9FE" w14:textId="77777777" w:rsidR="00124D2C" w:rsidRDefault="00000000">
      <w:pPr>
        <w:numPr>
          <w:ilvl w:val="0"/>
          <w:numId w:val="20"/>
        </w:numPr>
        <w:rPr>
          <w:rFonts w:ascii="Times New Roman" w:hAnsi="Times New Roman" w:cs="Times New Roman"/>
          <w:sz w:val="24"/>
          <w:szCs w:val="24"/>
        </w:rPr>
      </w:pPr>
      <w:r>
        <w:rPr>
          <w:rFonts w:ascii="Times New Roman" w:hAnsi="Times New Roman" w:cs="Times New Roman"/>
          <w:sz w:val="24"/>
          <w:szCs w:val="24"/>
        </w:rPr>
        <w:t>Admin xem danh sách tất cả đơn hàng</w:t>
      </w:r>
      <w:r>
        <w:rPr>
          <w:rFonts w:ascii="Times New Roman" w:hAnsi="Times New Roman" w:cs="Times New Roman"/>
          <w:sz w:val="24"/>
          <w:szCs w:val="24"/>
          <w:lang w:val="vi-VN"/>
        </w:rPr>
        <w:t>.</w:t>
      </w:r>
    </w:p>
    <w:p w14:paraId="31D2EF57" w14:textId="77777777" w:rsidR="00124D2C" w:rsidRDefault="00000000">
      <w:pPr>
        <w:numPr>
          <w:ilvl w:val="0"/>
          <w:numId w:val="20"/>
        </w:numPr>
        <w:rPr>
          <w:rFonts w:ascii="Times New Roman" w:hAnsi="Times New Roman" w:cs="Times New Roman"/>
          <w:sz w:val="24"/>
          <w:szCs w:val="24"/>
        </w:rPr>
      </w:pPr>
      <w:r>
        <w:rPr>
          <w:rFonts w:ascii="Times New Roman" w:hAnsi="Times New Roman" w:cs="Times New Roman"/>
          <w:sz w:val="24"/>
          <w:szCs w:val="24"/>
        </w:rPr>
        <w:t>Admin có thể xem chi tiết đơn hàng</w:t>
      </w:r>
      <w:r>
        <w:rPr>
          <w:rFonts w:ascii="Times New Roman" w:hAnsi="Times New Roman" w:cs="Times New Roman"/>
          <w:sz w:val="24"/>
          <w:szCs w:val="24"/>
          <w:lang w:val="vi-VN"/>
        </w:rPr>
        <w:t>.</w:t>
      </w:r>
    </w:p>
    <w:p w14:paraId="04349CD3" w14:textId="77777777" w:rsidR="00124D2C" w:rsidRDefault="00000000">
      <w:pPr>
        <w:numPr>
          <w:ilvl w:val="0"/>
          <w:numId w:val="20"/>
        </w:numPr>
        <w:rPr>
          <w:rFonts w:ascii="Times New Roman" w:hAnsi="Times New Roman" w:cs="Times New Roman"/>
          <w:sz w:val="24"/>
          <w:szCs w:val="24"/>
        </w:rPr>
      </w:pPr>
      <w:r>
        <w:rPr>
          <w:rFonts w:ascii="Times New Roman" w:hAnsi="Times New Roman" w:cs="Times New Roman"/>
          <w:sz w:val="24"/>
          <w:szCs w:val="24"/>
        </w:rPr>
        <w:t>Admin có thể cập nhật trạng thái đơn hàng</w:t>
      </w:r>
      <w:r>
        <w:rPr>
          <w:rFonts w:ascii="Times New Roman" w:hAnsi="Times New Roman" w:cs="Times New Roman"/>
          <w:sz w:val="24"/>
          <w:szCs w:val="24"/>
          <w:lang w:val="vi-VN"/>
        </w:rPr>
        <w:t>.</w:t>
      </w:r>
    </w:p>
    <w:p w14:paraId="7170F150" w14:textId="77777777" w:rsidR="00124D2C" w:rsidRDefault="00000000">
      <w:pPr>
        <w:numPr>
          <w:ilvl w:val="0"/>
          <w:numId w:val="20"/>
        </w:numPr>
        <w:rPr>
          <w:rFonts w:ascii="Times New Roman" w:hAnsi="Times New Roman" w:cs="Times New Roman"/>
          <w:sz w:val="24"/>
          <w:szCs w:val="24"/>
        </w:rPr>
      </w:pPr>
      <w:r>
        <w:rPr>
          <w:rFonts w:ascii="Times New Roman" w:hAnsi="Times New Roman" w:cs="Times New Roman"/>
          <w:sz w:val="24"/>
          <w:szCs w:val="24"/>
        </w:rPr>
        <w:t>Admin có thể xóa đơn hàng</w:t>
      </w:r>
      <w:r>
        <w:rPr>
          <w:rFonts w:ascii="Times New Roman" w:hAnsi="Times New Roman" w:cs="Times New Roman"/>
          <w:sz w:val="24"/>
          <w:szCs w:val="24"/>
          <w:lang w:val="vi-VN"/>
        </w:rPr>
        <w:t>.</w:t>
      </w:r>
    </w:p>
    <w:p w14:paraId="14E67FC7" w14:textId="77777777" w:rsidR="00124D2C" w:rsidRDefault="00000000">
      <w:pPr>
        <w:pStyle w:val="Heading4"/>
        <w:rPr>
          <w:rFonts w:ascii="Times New Roman" w:hAnsi="Times New Roman" w:cs="Times New Roman"/>
          <w:bCs w:val="0"/>
          <w:i/>
          <w:iCs/>
          <w:sz w:val="24"/>
          <w:szCs w:val="24"/>
        </w:rPr>
      </w:pPr>
      <w:r>
        <w:rPr>
          <w:rFonts w:ascii="Times New Roman" w:hAnsi="Times New Roman" w:cs="Times New Roman"/>
          <w:bCs w:val="0"/>
          <w:sz w:val="24"/>
          <w:szCs w:val="24"/>
          <w:lang w:val="vi-VN"/>
        </w:rPr>
        <w:lastRenderedPageBreak/>
        <w:t>2.4.</w:t>
      </w:r>
      <w:r>
        <w:rPr>
          <w:rFonts w:ascii="Times New Roman" w:hAnsi="Times New Roman" w:cs="Times New Roman"/>
          <w:bCs w:val="0"/>
          <w:sz w:val="24"/>
          <w:szCs w:val="24"/>
        </w:rPr>
        <w:t>4.2 Đặt lại mật khẩu người dùng (Admin)</w:t>
      </w:r>
    </w:p>
    <w:p w14:paraId="69C0B68E"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đặt lại mật khẩu cho người dùng khác.</w:t>
      </w:r>
    </w:p>
    <w:p w14:paraId="21284772"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21499C6F"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Admin đăng nhập và truy cập trang quản lý người dùng</w:t>
      </w:r>
      <w:r>
        <w:rPr>
          <w:rFonts w:ascii="Times New Roman" w:hAnsi="Times New Roman" w:cs="Times New Roman"/>
          <w:sz w:val="24"/>
          <w:szCs w:val="24"/>
          <w:lang w:val="vi-VN"/>
        </w:rPr>
        <w:t>.</w:t>
      </w:r>
    </w:p>
    <w:p w14:paraId="200314C2"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Admin nhấn nút "Đặt lại mật khẩu" trên người dùng</w:t>
      </w:r>
      <w:r>
        <w:rPr>
          <w:rFonts w:ascii="Times New Roman" w:hAnsi="Times New Roman" w:cs="Times New Roman"/>
          <w:sz w:val="24"/>
          <w:szCs w:val="24"/>
          <w:lang w:val="vi-VN"/>
        </w:rPr>
        <w:t>.</w:t>
      </w:r>
    </w:p>
    <w:p w14:paraId="3140266D"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Admin nhập mật khẩu mới</w:t>
      </w:r>
      <w:r>
        <w:rPr>
          <w:rFonts w:ascii="Times New Roman" w:hAnsi="Times New Roman" w:cs="Times New Roman"/>
          <w:sz w:val="24"/>
          <w:szCs w:val="24"/>
          <w:lang w:val="vi-VN"/>
        </w:rPr>
        <w:t>.</w:t>
      </w:r>
    </w:p>
    <w:p w14:paraId="050EF62C"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Admin nhập xác nhận mật khẩu</w:t>
      </w:r>
      <w:r>
        <w:rPr>
          <w:rFonts w:ascii="Times New Roman" w:hAnsi="Times New Roman" w:cs="Times New Roman"/>
          <w:sz w:val="24"/>
          <w:szCs w:val="24"/>
          <w:lang w:val="vi-VN"/>
        </w:rPr>
        <w:t>.</w:t>
      </w:r>
    </w:p>
    <w:p w14:paraId="2A06AFE8"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Admin nhấn nút "Đặt lại mật khẩu"</w:t>
      </w:r>
      <w:r>
        <w:rPr>
          <w:rFonts w:ascii="Times New Roman" w:hAnsi="Times New Roman" w:cs="Times New Roman"/>
          <w:sz w:val="24"/>
          <w:szCs w:val="24"/>
          <w:lang w:val="vi-VN"/>
        </w:rPr>
        <w:t>.</w:t>
      </w:r>
    </w:p>
    <w:p w14:paraId="5D971A6A"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Hệ thống kiểm tra mật khẩu có khớp không</w:t>
      </w:r>
      <w:r>
        <w:rPr>
          <w:rFonts w:ascii="Times New Roman" w:hAnsi="Times New Roman" w:cs="Times New Roman"/>
          <w:sz w:val="24"/>
          <w:szCs w:val="24"/>
          <w:lang w:val="vi-VN"/>
        </w:rPr>
        <w:t>.</w:t>
      </w:r>
    </w:p>
    <w:p w14:paraId="08DD4B1F"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Hệ thống cập nhật mật khẩu mới</w:t>
      </w:r>
      <w:r>
        <w:rPr>
          <w:rFonts w:ascii="Times New Roman" w:hAnsi="Times New Roman" w:cs="Times New Roman"/>
          <w:sz w:val="24"/>
          <w:szCs w:val="24"/>
          <w:lang w:val="vi-VN"/>
        </w:rPr>
        <w:t>.</w:t>
      </w:r>
    </w:p>
    <w:p w14:paraId="2C97AC58" w14:textId="77777777" w:rsidR="00124D2C" w:rsidRDefault="00000000">
      <w:pPr>
        <w:numPr>
          <w:ilvl w:val="0"/>
          <w:numId w:val="21"/>
        </w:numPr>
        <w:rPr>
          <w:rFonts w:ascii="Times New Roman" w:hAnsi="Times New Roman" w:cs="Times New Roman"/>
          <w:sz w:val="24"/>
          <w:szCs w:val="24"/>
        </w:rPr>
      </w:pPr>
      <w:r>
        <w:rPr>
          <w:rFonts w:ascii="Times New Roman" w:hAnsi="Times New Roman" w:cs="Times New Roman"/>
          <w:sz w:val="24"/>
          <w:szCs w:val="24"/>
        </w:rPr>
        <w:t>Hệ thống hiển thị thông báo thành công</w:t>
      </w:r>
      <w:r>
        <w:rPr>
          <w:rFonts w:ascii="Times New Roman" w:hAnsi="Times New Roman" w:cs="Times New Roman"/>
          <w:sz w:val="24"/>
          <w:szCs w:val="24"/>
          <w:lang w:val="vi-VN"/>
        </w:rPr>
        <w:t>.</w:t>
      </w:r>
    </w:p>
    <w:p w14:paraId="51BB7BC4" w14:textId="77777777" w:rsidR="00124D2C" w:rsidRDefault="00000000">
      <w:pPr>
        <w:pStyle w:val="Heading4"/>
        <w:rPr>
          <w:rFonts w:ascii="Times New Roman" w:hAnsi="Times New Roman" w:cs="Times New Roman"/>
          <w:bCs w:val="0"/>
          <w:i/>
          <w:iCs/>
          <w:sz w:val="24"/>
          <w:szCs w:val="24"/>
          <w:lang w:val="vi-VN"/>
        </w:rPr>
      </w:pPr>
      <w:r>
        <w:rPr>
          <w:rFonts w:ascii="Times New Roman" w:hAnsi="Times New Roman" w:cs="Times New Roman"/>
          <w:bCs w:val="0"/>
          <w:sz w:val="24"/>
          <w:szCs w:val="24"/>
          <w:lang w:val="vi-VN"/>
        </w:rPr>
        <w:t>2.4.</w:t>
      </w:r>
      <w:r>
        <w:rPr>
          <w:rFonts w:ascii="Times New Roman" w:hAnsi="Times New Roman" w:cs="Times New Roman"/>
          <w:bCs w:val="0"/>
          <w:sz w:val="24"/>
          <w:szCs w:val="24"/>
        </w:rPr>
        <w:t>4.3 Xem thống kê (Admin)</w:t>
      </w:r>
      <w:r>
        <w:rPr>
          <w:rFonts w:ascii="Times New Roman" w:hAnsi="Times New Roman" w:cs="Times New Roman"/>
          <w:bCs w:val="0"/>
          <w:sz w:val="24"/>
          <w:szCs w:val="24"/>
          <w:lang w:val="vi-VN"/>
        </w:rPr>
        <w:t>.</w:t>
      </w:r>
    </w:p>
    <w:p w14:paraId="2087F934"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Mô tả:</w:t>
      </w:r>
      <w:r>
        <w:rPr>
          <w:rFonts w:ascii="Times New Roman" w:hAnsi="Times New Roman" w:cs="Times New Roman"/>
          <w:sz w:val="24"/>
          <w:szCs w:val="24"/>
        </w:rPr>
        <w:t xml:space="preserve"> Admin có thể xem thống kê về hệ thống.</w:t>
      </w:r>
    </w:p>
    <w:p w14:paraId="1B70020E"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Luồng chính:</w:t>
      </w:r>
    </w:p>
    <w:p w14:paraId="330B9579" w14:textId="77777777" w:rsidR="00124D2C" w:rsidRDefault="00000000">
      <w:pPr>
        <w:numPr>
          <w:ilvl w:val="0"/>
          <w:numId w:val="22"/>
        </w:numPr>
        <w:rPr>
          <w:rFonts w:ascii="Times New Roman" w:hAnsi="Times New Roman" w:cs="Times New Roman"/>
          <w:sz w:val="24"/>
          <w:szCs w:val="24"/>
        </w:rPr>
      </w:pPr>
      <w:r>
        <w:rPr>
          <w:rFonts w:ascii="Times New Roman" w:hAnsi="Times New Roman" w:cs="Times New Roman"/>
          <w:sz w:val="24"/>
          <w:szCs w:val="24"/>
        </w:rPr>
        <w:t>Admin đăng nhập và truy cập trang thống kê</w:t>
      </w:r>
    </w:p>
    <w:p w14:paraId="5E721A3F" w14:textId="77777777" w:rsidR="00124D2C" w:rsidRDefault="00000000">
      <w:pPr>
        <w:numPr>
          <w:ilvl w:val="0"/>
          <w:numId w:val="22"/>
        </w:numPr>
        <w:rPr>
          <w:rFonts w:ascii="Times New Roman" w:hAnsi="Times New Roman" w:cs="Times New Roman"/>
          <w:sz w:val="24"/>
          <w:szCs w:val="24"/>
        </w:rPr>
      </w:pPr>
      <w:r>
        <w:rPr>
          <w:rFonts w:ascii="Times New Roman" w:hAnsi="Times New Roman" w:cs="Times New Roman"/>
          <w:sz w:val="24"/>
          <w:szCs w:val="24"/>
        </w:rPr>
        <w:t>Hệ thống hiển thị: số lượng người dùng, số lượng đơn hàng, tổng doanh thu</w:t>
      </w:r>
    </w:p>
    <w:p w14:paraId="5A65D42D" w14:textId="77777777" w:rsidR="00124D2C" w:rsidRDefault="00000000">
      <w:pPr>
        <w:numPr>
          <w:ilvl w:val="0"/>
          <w:numId w:val="22"/>
        </w:numPr>
        <w:rPr>
          <w:rFonts w:ascii="Times New Roman" w:hAnsi="Times New Roman" w:cs="Times New Roman"/>
          <w:sz w:val="24"/>
          <w:szCs w:val="24"/>
        </w:rPr>
      </w:pPr>
      <w:r>
        <w:rPr>
          <w:rFonts w:ascii="Times New Roman" w:hAnsi="Times New Roman" w:cs="Times New Roman"/>
          <w:sz w:val="24"/>
          <w:szCs w:val="24"/>
        </w:rPr>
        <w:t>Hệ thống hiển thị biểu đồ thống kê</w:t>
      </w:r>
    </w:p>
    <w:p w14:paraId="0F89B4C4" w14:textId="77777777" w:rsidR="00124D2C" w:rsidRDefault="00124D2C">
      <w:pPr>
        <w:tabs>
          <w:tab w:val="left" w:pos="720"/>
        </w:tabs>
        <w:rPr>
          <w:rFonts w:ascii="Times New Roman" w:hAnsi="Times New Roman" w:cs="Times New Roman"/>
          <w:sz w:val="24"/>
          <w:szCs w:val="24"/>
        </w:rPr>
      </w:pPr>
    </w:p>
    <w:p w14:paraId="30E884B1" w14:textId="77777777" w:rsidR="00124D2C" w:rsidRDefault="00124D2C">
      <w:pPr>
        <w:tabs>
          <w:tab w:val="left" w:pos="720"/>
        </w:tabs>
        <w:rPr>
          <w:rFonts w:ascii="Times New Roman" w:hAnsi="Times New Roman" w:cs="Times New Roman"/>
          <w:sz w:val="24"/>
          <w:szCs w:val="24"/>
        </w:rPr>
      </w:pPr>
    </w:p>
    <w:p w14:paraId="63374AB2" w14:textId="77777777" w:rsidR="00124D2C" w:rsidRDefault="00124D2C">
      <w:pPr>
        <w:tabs>
          <w:tab w:val="left" w:pos="720"/>
        </w:tabs>
        <w:rPr>
          <w:rFonts w:ascii="Times New Roman" w:hAnsi="Times New Roman" w:cs="Times New Roman"/>
          <w:sz w:val="24"/>
          <w:szCs w:val="24"/>
          <w:lang w:val="vi-VN"/>
        </w:rPr>
      </w:pPr>
    </w:p>
    <w:p w14:paraId="5B398B0B" w14:textId="77777777" w:rsidR="00124D2C" w:rsidRDefault="00124D2C">
      <w:pPr>
        <w:tabs>
          <w:tab w:val="left" w:pos="720"/>
        </w:tabs>
        <w:rPr>
          <w:rFonts w:ascii="Times New Roman" w:hAnsi="Times New Roman" w:cs="Times New Roman"/>
          <w:sz w:val="24"/>
          <w:szCs w:val="24"/>
          <w:lang w:val="vi-VN"/>
        </w:rPr>
      </w:pPr>
    </w:p>
    <w:p w14:paraId="499812EA" w14:textId="77777777" w:rsidR="00124D2C" w:rsidRDefault="00124D2C">
      <w:pPr>
        <w:tabs>
          <w:tab w:val="left" w:pos="720"/>
        </w:tabs>
        <w:rPr>
          <w:rFonts w:ascii="Times New Roman" w:hAnsi="Times New Roman" w:cs="Times New Roman"/>
          <w:sz w:val="24"/>
          <w:szCs w:val="24"/>
          <w:lang w:val="vi-VN"/>
        </w:rPr>
      </w:pPr>
    </w:p>
    <w:p w14:paraId="6A1A86C1" w14:textId="77777777" w:rsidR="00124D2C" w:rsidRDefault="00124D2C">
      <w:pPr>
        <w:tabs>
          <w:tab w:val="left" w:pos="720"/>
        </w:tabs>
        <w:rPr>
          <w:rFonts w:ascii="Times New Roman" w:hAnsi="Times New Roman" w:cs="Times New Roman"/>
          <w:sz w:val="24"/>
          <w:szCs w:val="24"/>
          <w:lang w:val="vi-VN"/>
        </w:rPr>
      </w:pPr>
    </w:p>
    <w:p w14:paraId="16B07B99" w14:textId="77777777" w:rsidR="00124D2C" w:rsidRDefault="00124D2C">
      <w:pPr>
        <w:tabs>
          <w:tab w:val="left" w:pos="720"/>
        </w:tabs>
        <w:rPr>
          <w:rFonts w:ascii="Times New Roman" w:hAnsi="Times New Roman" w:cs="Times New Roman"/>
          <w:sz w:val="24"/>
          <w:szCs w:val="24"/>
          <w:lang w:val="vi-VN"/>
        </w:rPr>
      </w:pPr>
    </w:p>
    <w:p w14:paraId="0B825C20" w14:textId="77777777" w:rsidR="00124D2C" w:rsidRDefault="00124D2C">
      <w:pPr>
        <w:tabs>
          <w:tab w:val="left" w:pos="720"/>
        </w:tabs>
        <w:rPr>
          <w:rFonts w:ascii="Times New Roman" w:hAnsi="Times New Roman" w:cs="Times New Roman"/>
          <w:sz w:val="24"/>
          <w:szCs w:val="24"/>
          <w:lang w:val="vi-VN"/>
        </w:rPr>
      </w:pPr>
    </w:p>
    <w:p w14:paraId="2314EC4D" w14:textId="77777777" w:rsidR="00124D2C" w:rsidRDefault="00124D2C">
      <w:pPr>
        <w:tabs>
          <w:tab w:val="left" w:pos="720"/>
        </w:tabs>
        <w:rPr>
          <w:rFonts w:ascii="Times New Roman" w:hAnsi="Times New Roman" w:cs="Times New Roman"/>
          <w:sz w:val="24"/>
          <w:szCs w:val="24"/>
          <w:lang w:val="vi-VN"/>
        </w:rPr>
      </w:pPr>
    </w:p>
    <w:p w14:paraId="74BA140C" w14:textId="77777777" w:rsidR="00124D2C" w:rsidRDefault="00124D2C">
      <w:pPr>
        <w:tabs>
          <w:tab w:val="left" w:pos="720"/>
        </w:tabs>
        <w:rPr>
          <w:rFonts w:ascii="Times New Roman" w:hAnsi="Times New Roman" w:cs="Times New Roman"/>
          <w:sz w:val="24"/>
          <w:szCs w:val="24"/>
          <w:lang w:val="vi-VN"/>
        </w:rPr>
      </w:pPr>
    </w:p>
    <w:p w14:paraId="219FF48A" w14:textId="77777777" w:rsidR="00124D2C" w:rsidRDefault="00000000">
      <w:pPr>
        <w:pStyle w:val="Heading1"/>
        <w:jc w:val="center"/>
        <w:rPr>
          <w:rFonts w:ascii="Times New Roman" w:hAnsi="Times New Roman" w:cs="Times New Roman"/>
          <w:b w:val="0"/>
          <w:sz w:val="28"/>
          <w:szCs w:val="28"/>
        </w:rPr>
      </w:pPr>
      <w:bookmarkStart w:id="57" w:name="_Toc232170942"/>
      <w:bookmarkStart w:id="58" w:name="_Toc30138"/>
      <w:bookmarkStart w:id="59" w:name="_Toc232234997"/>
      <w:r>
        <w:rPr>
          <w:rFonts w:ascii="Times New Roman" w:hAnsi="Times New Roman" w:cs="Times New Roman"/>
          <w:sz w:val="28"/>
          <w:szCs w:val="28"/>
        </w:rPr>
        <w:lastRenderedPageBreak/>
        <w:t xml:space="preserve">Chương </w:t>
      </w:r>
      <w:r>
        <w:rPr>
          <w:rFonts w:ascii="Times New Roman" w:hAnsi="Times New Roman" w:cs="Times New Roman"/>
          <w:sz w:val="28"/>
          <w:szCs w:val="28"/>
          <w:lang w:val="vi-VN"/>
        </w:rPr>
        <w:t>III</w:t>
      </w:r>
      <w:r>
        <w:rPr>
          <w:rFonts w:ascii="Times New Roman" w:hAnsi="Times New Roman" w:cs="Times New Roman"/>
          <w:sz w:val="28"/>
          <w:szCs w:val="28"/>
        </w:rPr>
        <w:t xml:space="preserve"> – Thiết kế kiến trúc và tổ chức CODE</w:t>
      </w:r>
      <w:bookmarkEnd w:id="57"/>
      <w:bookmarkEnd w:id="58"/>
      <w:bookmarkEnd w:id="59"/>
    </w:p>
    <w:p w14:paraId="1075266E" w14:textId="77777777" w:rsidR="00124D2C" w:rsidRDefault="00000000">
      <w:pPr>
        <w:pStyle w:val="Heading2"/>
        <w:rPr>
          <w:rFonts w:ascii="Times New Roman" w:hAnsi="Times New Roman" w:cs="Times New Roman"/>
          <w:b w:val="0"/>
          <w:i w:val="0"/>
          <w:iCs w:val="0"/>
          <w:sz w:val="26"/>
          <w:szCs w:val="26"/>
        </w:rPr>
      </w:pPr>
      <w:bookmarkStart w:id="60" w:name="_Toc5159"/>
      <w:bookmarkStart w:id="61" w:name="_Toc232170943"/>
      <w:bookmarkStart w:id="62" w:name="_Toc232234998"/>
      <w:r>
        <w:rPr>
          <w:rFonts w:ascii="Times New Roman" w:hAnsi="Times New Roman" w:cs="Times New Roman"/>
          <w:i w:val="0"/>
          <w:iCs w:val="0"/>
          <w:sz w:val="26"/>
          <w:szCs w:val="26"/>
        </w:rPr>
        <w:t>3.1. Sơ đồ thành phần và tương tác các thành phần</w:t>
      </w:r>
      <w:bookmarkEnd w:id="60"/>
      <w:bookmarkEnd w:id="61"/>
      <w:bookmarkEnd w:id="62"/>
    </w:p>
    <w:p w14:paraId="79500AB2"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Dự án sử dụng kiến trúc MVC (Model-View-Controller) để tách biệt logic, giao diện và dữ liệu:</w:t>
      </w:r>
    </w:p>
    <w:p w14:paraId="0EB74C7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Model:</w:t>
      </w:r>
      <w:r>
        <w:rPr>
          <w:rFonts w:ascii="Times New Roman" w:hAnsi="Times New Roman" w:cs="Times New Roman"/>
          <w:sz w:val="24"/>
          <w:szCs w:val="24"/>
        </w:rPr>
        <w:t xml:space="preserve"> Chứa logic truy cập dữ liệu và tương tác với database</w:t>
      </w:r>
    </w:p>
    <w:p w14:paraId="28FD708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View:</w:t>
      </w:r>
      <w:r>
        <w:rPr>
          <w:rFonts w:ascii="Times New Roman" w:hAnsi="Times New Roman" w:cs="Times New Roman"/>
          <w:sz w:val="24"/>
          <w:szCs w:val="24"/>
        </w:rPr>
        <w:t xml:space="preserve"> Chứa giao diện người dùng (HTML, CSS, JavaScript)</w:t>
      </w:r>
    </w:p>
    <w:p w14:paraId="1DD3028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Controller:</w:t>
      </w:r>
      <w:r>
        <w:rPr>
          <w:rFonts w:ascii="Times New Roman" w:hAnsi="Times New Roman" w:cs="Times New Roman"/>
          <w:sz w:val="24"/>
          <w:szCs w:val="24"/>
        </w:rPr>
        <w:t xml:space="preserve"> Xử lý request từ người dùng, điều hướng giữa Model và View</w:t>
      </w:r>
    </w:p>
    <w:p w14:paraId="43159957"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Các thành phần chính:</w:t>
      </w:r>
    </w:p>
    <w:p w14:paraId="2EA8685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app/controllers:</w:t>
      </w:r>
      <w:r>
        <w:rPr>
          <w:rFonts w:ascii="Times New Roman" w:hAnsi="Times New Roman" w:cs="Times New Roman"/>
          <w:sz w:val="24"/>
          <w:szCs w:val="24"/>
        </w:rPr>
        <w:t xml:space="preserve"> Chứa các controller xử lý logic</w:t>
      </w:r>
    </w:p>
    <w:p w14:paraId="0DB77AE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app/models:</w:t>
      </w:r>
      <w:r>
        <w:rPr>
          <w:rFonts w:ascii="Times New Roman" w:hAnsi="Times New Roman" w:cs="Times New Roman"/>
          <w:sz w:val="24"/>
          <w:szCs w:val="24"/>
        </w:rPr>
        <w:t xml:space="preserve"> Chứa các model tương tác với database</w:t>
      </w:r>
    </w:p>
    <w:p w14:paraId="52F259E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app/views:</w:t>
      </w:r>
      <w:r>
        <w:rPr>
          <w:rFonts w:ascii="Times New Roman" w:hAnsi="Times New Roman" w:cs="Times New Roman"/>
          <w:sz w:val="24"/>
          <w:szCs w:val="24"/>
        </w:rPr>
        <w:t xml:space="preserve"> Chứa các file giao diện</w:t>
      </w:r>
    </w:p>
    <w:p w14:paraId="366F4A3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public:</w:t>
      </w:r>
      <w:r>
        <w:rPr>
          <w:rFonts w:ascii="Times New Roman" w:hAnsi="Times New Roman" w:cs="Times New Roman"/>
          <w:sz w:val="24"/>
          <w:szCs w:val="24"/>
        </w:rPr>
        <w:t xml:space="preserve"> Chứa file truy cập public (assets, index.php)</w:t>
      </w:r>
    </w:p>
    <w:p w14:paraId="667FA16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config:</w:t>
      </w:r>
      <w:r>
        <w:rPr>
          <w:rFonts w:ascii="Times New Roman" w:hAnsi="Times New Roman" w:cs="Times New Roman"/>
          <w:sz w:val="24"/>
          <w:szCs w:val="24"/>
        </w:rPr>
        <w:t xml:space="preserve"> Chứa cấu hình hệ thống</w:t>
      </w:r>
    </w:p>
    <w:p w14:paraId="4960FDA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database:</w:t>
      </w:r>
      <w:r>
        <w:rPr>
          <w:rFonts w:ascii="Times New Roman" w:hAnsi="Times New Roman" w:cs="Times New Roman"/>
          <w:sz w:val="24"/>
          <w:szCs w:val="24"/>
        </w:rPr>
        <w:t xml:space="preserve"> Chứa migrations và seed data</w:t>
      </w:r>
    </w:p>
    <w:p w14:paraId="28F00A2C" w14:textId="77777777" w:rsidR="00124D2C" w:rsidRDefault="00000000">
      <w:pPr>
        <w:ind w:left="360"/>
        <w:jc w:val="center"/>
        <w:rPr>
          <w:rFonts w:ascii="Times New Roman" w:hAnsi="Times New Roman" w:cs="Times New Roman"/>
          <w:sz w:val="24"/>
          <w:szCs w:val="24"/>
          <w:lang w:val="vi-VN" w:eastAsia="zh-CN"/>
        </w:rPr>
      </w:pPr>
      <w:r>
        <w:rPr>
          <w:rFonts w:ascii="Times New Roman" w:hAnsi="Times New Roman" w:cs="Times New Roman"/>
          <w:noProof/>
          <w:sz w:val="24"/>
          <w:szCs w:val="24"/>
          <w:lang w:val="vi-VN" w:eastAsia="zh-CN"/>
        </w:rPr>
        <w:lastRenderedPageBreak/>
        <w:drawing>
          <wp:inline distT="0" distB="0" distL="0" distR="0" wp14:anchorId="729C386E" wp14:editId="6E2DB6F0">
            <wp:extent cx="5486400" cy="7574915"/>
            <wp:effectExtent l="0" t="0" r="0" b="0"/>
            <wp:docPr id="45321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14305" name="Picture 1"/>
                    <pic:cNvPicPr>
                      <a:picLocks noChangeAspect="1"/>
                    </pic:cNvPicPr>
                  </pic:nvPicPr>
                  <pic:blipFill>
                    <a:blip r:embed="rId16"/>
                    <a:stretch>
                      <a:fillRect/>
                    </a:stretch>
                  </pic:blipFill>
                  <pic:spPr>
                    <a:xfrm>
                      <a:off x="0" y="0"/>
                      <a:ext cx="5486715" cy="7575888"/>
                    </a:xfrm>
                    <a:prstGeom prst="rect">
                      <a:avLst/>
                    </a:prstGeom>
                  </pic:spPr>
                </pic:pic>
              </a:graphicData>
            </a:graphic>
          </wp:inline>
        </w:drawing>
      </w:r>
    </w:p>
    <w:p w14:paraId="1BC3024B" w14:textId="77777777" w:rsidR="00124D2C" w:rsidRDefault="00000000">
      <w:pPr>
        <w:ind w:left="120" w:hangingChars="50" w:hanging="120"/>
        <w:jc w:val="center"/>
        <w:rPr>
          <w:rStyle w:val="hnh1Char"/>
          <w:rFonts w:ascii="Times New Roman" w:hAnsi="Times New Roman" w:cs="Times New Roman"/>
        </w:rPr>
      </w:pPr>
      <w:bookmarkStart w:id="63" w:name="_Toc232235069"/>
      <w:bookmarkStart w:id="64" w:name="_Toc232235161"/>
      <w:bookmarkStart w:id="65" w:name="_Toc232235274"/>
      <w:r>
        <w:rPr>
          <w:rStyle w:val="hnh1Char"/>
          <w:rFonts w:ascii="Times New Roman" w:hAnsi="Times New Roman" w:cs="Times New Roman"/>
        </w:rPr>
        <w:t>Hình. 4: MVC Architecture diagram</w:t>
      </w:r>
      <w:bookmarkStart w:id="66" w:name="_Toc11712"/>
      <w:bookmarkEnd w:id="63"/>
      <w:bookmarkEnd w:id="64"/>
      <w:bookmarkEnd w:id="65"/>
    </w:p>
    <w:p w14:paraId="233BB597" w14:textId="77777777" w:rsidR="00124D2C" w:rsidRDefault="00000000">
      <w:pPr>
        <w:ind w:left="120" w:hangingChars="50" w:hanging="120"/>
        <w:rPr>
          <w:rFonts w:ascii="Times New Roman" w:hAnsi="Times New Roman" w:cs="Times New Roman"/>
          <w:sz w:val="24"/>
          <w:szCs w:val="24"/>
          <w:lang w:val="vi-VN" w:eastAsia="zh-CN"/>
        </w:rPr>
      </w:pPr>
      <w:r>
        <w:rPr>
          <w:rFonts w:ascii="Times New Roman" w:hAnsi="Times New Roman" w:cs="Times New Roman"/>
          <w:noProof/>
          <w:sz w:val="24"/>
          <w:szCs w:val="24"/>
          <w:lang w:val="vi-VN"/>
        </w:rPr>
        <w:lastRenderedPageBreak/>
        <w:drawing>
          <wp:inline distT="0" distB="0" distL="0" distR="0" wp14:anchorId="6AD01370" wp14:editId="4B86B270">
            <wp:extent cx="6588125" cy="3710305"/>
            <wp:effectExtent l="0" t="0" r="0" b="0"/>
            <wp:docPr id="6" name="Picture 6" descr="sodo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odo4.drawio"/>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588125" cy="3710305"/>
                    </a:xfrm>
                    <a:prstGeom prst="rect">
                      <a:avLst/>
                    </a:prstGeom>
                  </pic:spPr>
                </pic:pic>
              </a:graphicData>
            </a:graphic>
          </wp:inline>
        </w:drawing>
      </w:r>
    </w:p>
    <w:p w14:paraId="44B21A20" w14:textId="77777777" w:rsidR="00124D2C" w:rsidRDefault="00000000">
      <w:pPr>
        <w:pStyle w:val="hnh1"/>
        <w:rPr>
          <w:b/>
          <w:sz w:val="22"/>
          <w:szCs w:val="22"/>
        </w:rPr>
      </w:pPr>
      <w:bookmarkStart w:id="67" w:name="_Toc232171567"/>
      <w:bookmarkStart w:id="68" w:name="_Toc232235070"/>
      <w:bookmarkStart w:id="69" w:name="_Toc232235162"/>
      <w:bookmarkStart w:id="70" w:name="_Toc232235275"/>
      <w:r>
        <w:rPr>
          <w:sz w:val="22"/>
          <w:szCs w:val="22"/>
        </w:rPr>
        <w:t>Hình 5. Luồng Xử Lý Request (Request Flow)</w:t>
      </w:r>
      <w:bookmarkEnd w:id="67"/>
      <w:bookmarkEnd w:id="68"/>
      <w:bookmarkEnd w:id="69"/>
      <w:bookmarkEnd w:id="70"/>
    </w:p>
    <w:p w14:paraId="7FA12745" w14:textId="77777777" w:rsidR="00124D2C" w:rsidRDefault="00124D2C"/>
    <w:p w14:paraId="646C869D"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Sơ đồ này mô tả luồng xử lý một request trong kiến trúc MVC của dự án:</w:t>
      </w:r>
    </w:p>
    <w:p w14:paraId="32751B50" w14:textId="77777777" w:rsidR="00124D2C" w:rsidRDefault="00000000">
      <w:pPr>
        <w:pStyle w:val="ListParagraph"/>
        <w:numPr>
          <w:ilvl w:val="0"/>
          <w:numId w:val="23"/>
        </w:numPr>
        <w:spacing w:line="276" w:lineRule="auto"/>
        <w:rPr>
          <w:rFonts w:ascii="Times New Roman" w:hAnsi="Times New Roman" w:cs="Times New Roman"/>
          <w:bCs/>
          <w:sz w:val="24"/>
          <w:szCs w:val="24"/>
        </w:rPr>
      </w:pPr>
      <w:r>
        <w:rPr>
          <w:rFonts w:ascii="Times New Roman" w:hAnsi="Times New Roman" w:cs="Times New Roman"/>
          <w:b/>
          <w:sz w:val="24"/>
          <w:szCs w:val="24"/>
        </w:rPr>
        <w:t>Người dùng</w:t>
      </w:r>
      <w:r>
        <w:rPr>
          <w:rFonts w:ascii="Times New Roman" w:hAnsi="Times New Roman" w:cs="Times New Roman"/>
          <w:bCs/>
          <w:sz w:val="24"/>
          <w:szCs w:val="24"/>
          <w:lang w:val="vi-VN"/>
        </w:rPr>
        <w:t>:</w:t>
      </w:r>
      <w:r>
        <w:rPr>
          <w:rFonts w:ascii="Times New Roman" w:hAnsi="Times New Roman" w:cs="Times New Roman"/>
          <w:bCs/>
          <w:sz w:val="24"/>
          <w:szCs w:val="24"/>
        </w:rPr>
        <w:t xml:space="preserve"> nhập URL hoặc bấm link trên trình duyệt</w:t>
      </w:r>
    </w:p>
    <w:p w14:paraId="51A5A394" w14:textId="77777777" w:rsidR="00124D2C" w:rsidRDefault="00000000">
      <w:pPr>
        <w:pStyle w:val="ListParagraph"/>
        <w:numPr>
          <w:ilvl w:val="0"/>
          <w:numId w:val="23"/>
        </w:numPr>
        <w:spacing w:line="276" w:lineRule="auto"/>
        <w:rPr>
          <w:rFonts w:ascii="Times New Roman" w:hAnsi="Times New Roman" w:cs="Times New Roman"/>
          <w:bCs/>
          <w:sz w:val="24"/>
          <w:szCs w:val="24"/>
        </w:rPr>
      </w:pPr>
      <w:r>
        <w:rPr>
          <w:rFonts w:ascii="Times New Roman" w:hAnsi="Times New Roman" w:cs="Times New Roman"/>
          <w:b/>
          <w:sz w:val="24"/>
          <w:szCs w:val="24"/>
        </w:rPr>
        <w:t>Browse</w:t>
      </w:r>
      <w:r>
        <w:rPr>
          <w:rFonts w:ascii="Times New Roman" w:hAnsi="Times New Roman" w:cs="Times New Roman"/>
          <w:bCs/>
          <w:sz w:val="24"/>
          <w:szCs w:val="24"/>
        </w:rPr>
        <w:t>r: gửi HTTP Request đến server với tham số `?page=xxx&amp;action=yyy`</w:t>
      </w:r>
    </w:p>
    <w:p w14:paraId="5A814499" w14:textId="77777777" w:rsidR="00124D2C" w:rsidRDefault="00000000">
      <w:pPr>
        <w:pStyle w:val="ListParagraph"/>
        <w:numPr>
          <w:ilvl w:val="0"/>
          <w:numId w:val="23"/>
        </w:numPr>
        <w:spacing w:line="276" w:lineRule="auto"/>
        <w:rPr>
          <w:rFonts w:ascii="Times New Roman" w:hAnsi="Times New Roman" w:cs="Times New Roman"/>
          <w:bCs/>
          <w:sz w:val="24"/>
          <w:szCs w:val="24"/>
        </w:rPr>
      </w:pPr>
      <w:r>
        <w:rPr>
          <w:rFonts w:ascii="Times New Roman" w:hAnsi="Times New Roman" w:cs="Times New Roman"/>
          <w:b/>
          <w:sz w:val="24"/>
          <w:szCs w:val="24"/>
        </w:rPr>
        <w:t>Router (index.php):</w:t>
      </w:r>
    </w:p>
    <w:p w14:paraId="2C3187A3" w14:textId="77777777" w:rsidR="00124D2C" w:rsidRDefault="00000000">
      <w:pPr>
        <w:pStyle w:val="ListParagraph"/>
        <w:numPr>
          <w:ilvl w:val="0"/>
          <w:numId w:val="24"/>
        </w:numPr>
        <w:spacing w:line="276" w:lineRule="auto"/>
        <w:rPr>
          <w:rFonts w:ascii="Times New Roman" w:hAnsi="Times New Roman" w:cs="Times New Roman"/>
          <w:bCs/>
          <w:sz w:val="24"/>
          <w:szCs w:val="24"/>
        </w:rPr>
      </w:pPr>
      <w:r>
        <w:rPr>
          <w:rFonts w:ascii="Times New Roman" w:hAnsi="Times New Roman" w:cs="Times New Roman"/>
          <w:bCs/>
          <w:sz w:val="24"/>
          <w:szCs w:val="24"/>
        </w:rPr>
        <w:t>Nhận request và sanitize (làm sạch) tham số `$page` và `$action` để tránh XSS/SQL Injection</w:t>
      </w:r>
    </w:p>
    <w:p w14:paraId="032D3AD5" w14:textId="77777777" w:rsidR="00124D2C" w:rsidRDefault="00000000">
      <w:pPr>
        <w:pStyle w:val="ListParagraph"/>
        <w:numPr>
          <w:ilvl w:val="0"/>
          <w:numId w:val="24"/>
        </w:numPr>
        <w:spacing w:line="276" w:lineRule="auto"/>
        <w:rPr>
          <w:rFonts w:ascii="Times New Roman" w:hAnsi="Times New Roman" w:cs="Times New Roman"/>
          <w:bCs/>
          <w:sz w:val="24"/>
          <w:szCs w:val="24"/>
        </w:rPr>
      </w:pPr>
      <w:r>
        <w:rPr>
          <w:rFonts w:ascii="Times New Roman" w:hAnsi="Times New Roman" w:cs="Times New Roman"/>
          <w:bCs/>
          <w:sz w:val="24"/>
          <w:szCs w:val="24"/>
        </w:rPr>
        <w:t>Dựa trên tham số để khởi tạo Controller phù hợp (ví dụ: `page=products` → `ProductController`)</w:t>
      </w:r>
    </w:p>
    <w:p w14:paraId="79369CD8" w14:textId="77777777" w:rsidR="00124D2C" w:rsidRDefault="00000000">
      <w:pPr>
        <w:pStyle w:val="ListParagraph"/>
        <w:numPr>
          <w:ilvl w:val="0"/>
          <w:numId w:val="25"/>
        </w:numPr>
        <w:spacing w:line="276" w:lineRule="auto"/>
        <w:rPr>
          <w:rFonts w:ascii="Times New Roman" w:hAnsi="Times New Roman" w:cs="Times New Roman"/>
          <w:b/>
          <w:sz w:val="24"/>
          <w:szCs w:val="24"/>
        </w:rPr>
      </w:pPr>
      <w:r>
        <w:rPr>
          <w:rFonts w:ascii="Times New Roman" w:hAnsi="Times New Roman" w:cs="Times New Roman"/>
          <w:b/>
          <w:sz w:val="24"/>
          <w:szCs w:val="24"/>
        </w:rPr>
        <w:t>Xác thực (nếu cần):</w:t>
      </w:r>
    </w:p>
    <w:p w14:paraId="3F2C15C3" w14:textId="77777777" w:rsidR="00124D2C" w:rsidRDefault="00000000">
      <w:pPr>
        <w:pStyle w:val="ListParagraph"/>
        <w:numPr>
          <w:ilvl w:val="0"/>
          <w:numId w:val="26"/>
        </w:numPr>
        <w:spacing w:line="276" w:lineRule="auto"/>
        <w:rPr>
          <w:rFonts w:ascii="Times New Roman" w:hAnsi="Times New Roman" w:cs="Times New Roman"/>
          <w:bCs/>
          <w:sz w:val="24"/>
          <w:szCs w:val="24"/>
        </w:rPr>
      </w:pPr>
      <w:r>
        <w:rPr>
          <w:rFonts w:ascii="Times New Roman" w:hAnsi="Times New Roman" w:cs="Times New Roman"/>
          <w:bCs/>
          <w:sz w:val="24"/>
          <w:szCs w:val="24"/>
        </w:rPr>
        <w:t>Controller kiểm tra Session xem người dùng đã đăng nhập chưa hoặc có quyền admin không</w:t>
      </w:r>
    </w:p>
    <w:p w14:paraId="194BBE06" w14:textId="77777777" w:rsidR="00124D2C" w:rsidRDefault="00000000">
      <w:pPr>
        <w:pStyle w:val="ListParagraph"/>
        <w:numPr>
          <w:ilvl w:val="0"/>
          <w:numId w:val="26"/>
        </w:numPr>
        <w:spacing w:line="276" w:lineRule="auto"/>
        <w:rPr>
          <w:rFonts w:ascii="Times New Roman" w:hAnsi="Times New Roman" w:cs="Times New Roman"/>
          <w:bCs/>
          <w:sz w:val="24"/>
          <w:szCs w:val="24"/>
        </w:rPr>
      </w:pPr>
      <w:r>
        <w:rPr>
          <w:rFonts w:ascii="Times New Roman" w:hAnsi="Times New Roman" w:cs="Times New Roman"/>
          <w:bCs/>
          <w:sz w:val="24"/>
          <w:szCs w:val="24"/>
        </w:rPr>
        <w:t>Nếu chưa đăng nhập hoặc không có quyền, redirect về trang đăng nhập hoặc trang lỗi</w:t>
      </w:r>
    </w:p>
    <w:p w14:paraId="09C59A0A" w14:textId="77777777" w:rsidR="00124D2C" w:rsidRDefault="00000000">
      <w:pPr>
        <w:pStyle w:val="ListParagraph"/>
        <w:numPr>
          <w:ilvl w:val="0"/>
          <w:numId w:val="27"/>
        </w:numPr>
        <w:spacing w:line="276" w:lineRule="auto"/>
        <w:rPr>
          <w:rFonts w:ascii="Times New Roman" w:hAnsi="Times New Roman" w:cs="Times New Roman"/>
          <w:bCs/>
          <w:sz w:val="24"/>
          <w:szCs w:val="24"/>
        </w:rPr>
      </w:pPr>
      <w:r>
        <w:rPr>
          <w:rFonts w:ascii="Times New Roman" w:hAnsi="Times New Roman" w:cs="Times New Roman"/>
          <w:b/>
          <w:sz w:val="24"/>
          <w:szCs w:val="24"/>
        </w:rPr>
        <w:t>Controller gọi Model:</w:t>
      </w:r>
    </w:p>
    <w:p w14:paraId="7CB32B66" w14:textId="77777777" w:rsidR="00124D2C" w:rsidRDefault="00000000">
      <w:pPr>
        <w:pStyle w:val="ListParagraph"/>
        <w:numPr>
          <w:ilvl w:val="0"/>
          <w:numId w:val="28"/>
        </w:numPr>
        <w:spacing w:line="276" w:lineRule="auto"/>
        <w:rPr>
          <w:rFonts w:ascii="Times New Roman" w:hAnsi="Times New Roman" w:cs="Times New Roman"/>
          <w:bCs/>
          <w:sz w:val="24"/>
          <w:szCs w:val="24"/>
        </w:rPr>
      </w:pPr>
      <w:r>
        <w:rPr>
          <w:rFonts w:ascii="Times New Roman" w:hAnsi="Times New Roman" w:cs="Times New Roman"/>
          <w:bCs/>
          <w:sz w:val="24"/>
          <w:szCs w:val="24"/>
        </w:rPr>
        <w:t>Controller gọi phương thức tương ứng của Model (ví dụ: `getAll()`, `create()`, `update()`)</w:t>
      </w:r>
    </w:p>
    <w:p w14:paraId="0094E9FC" w14:textId="77777777" w:rsidR="00124D2C" w:rsidRDefault="00000000">
      <w:pPr>
        <w:pStyle w:val="ListParagraph"/>
        <w:numPr>
          <w:ilvl w:val="0"/>
          <w:numId w:val="28"/>
        </w:numPr>
        <w:spacing w:line="276" w:lineRule="auto"/>
        <w:rPr>
          <w:rFonts w:ascii="Times New Roman" w:hAnsi="Times New Roman" w:cs="Times New Roman"/>
          <w:bCs/>
          <w:sz w:val="24"/>
          <w:szCs w:val="24"/>
        </w:rPr>
      </w:pPr>
      <w:r>
        <w:rPr>
          <w:rFonts w:ascii="Times New Roman" w:hAnsi="Times New Roman" w:cs="Times New Roman"/>
          <w:bCs/>
          <w:sz w:val="24"/>
          <w:szCs w:val="24"/>
        </w:rPr>
        <w:t>Model thực hiện truy vấn SQL với Prepared Statement để bảo mật</w:t>
      </w:r>
    </w:p>
    <w:p w14:paraId="6BE11AD2" w14:textId="77777777" w:rsidR="00124D2C" w:rsidRDefault="00000000">
      <w:pPr>
        <w:pStyle w:val="ListParagraph"/>
        <w:numPr>
          <w:ilvl w:val="0"/>
          <w:numId w:val="28"/>
        </w:numPr>
        <w:spacing w:line="276" w:lineRule="auto"/>
        <w:rPr>
          <w:rFonts w:ascii="Times New Roman" w:hAnsi="Times New Roman" w:cs="Times New Roman"/>
          <w:bCs/>
          <w:sz w:val="24"/>
          <w:szCs w:val="24"/>
        </w:rPr>
      </w:pPr>
      <w:r>
        <w:rPr>
          <w:rFonts w:ascii="Times New Roman" w:hAnsi="Times New Roman" w:cs="Times New Roman"/>
          <w:bCs/>
          <w:sz w:val="24"/>
          <w:szCs w:val="24"/>
        </w:rPr>
        <w:t>Database trả về kết quả truy vấn</w:t>
      </w:r>
    </w:p>
    <w:p w14:paraId="35CEE5EC" w14:textId="77777777" w:rsidR="00124D2C" w:rsidRDefault="00000000">
      <w:pPr>
        <w:pStyle w:val="ListParagraph"/>
        <w:numPr>
          <w:ilvl w:val="0"/>
          <w:numId w:val="28"/>
        </w:numPr>
        <w:spacing w:line="276" w:lineRule="auto"/>
        <w:rPr>
          <w:rFonts w:ascii="Times New Roman" w:hAnsi="Times New Roman" w:cs="Times New Roman"/>
          <w:bCs/>
          <w:sz w:val="24"/>
          <w:szCs w:val="24"/>
        </w:rPr>
      </w:pPr>
      <w:r>
        <w:rPr>
          <w:rFonts w:ascii="Times New Roman" w:hAnsi="Times New Roman" w:cs="Times New Roman"/>
          <w:bCs/>
          <w:sz w:val="24"/>
          <w:szCs w:val="24"/>
        </w:rPr>
        <w:lastRenderedPageBreak/>
        <w:t>Model trả về dữ liệu cho Controller</w:t>
      </w:r>
    </w:p>
    <w:p w14:paraId="5D5768DF" w14:textId="77777777" w:rsidR="00124D2C" w:rsidRDefault="00000000">
      <w:pPr>
        <w:pStyle w:val="ListParagraph"/>
        <w:numPr>
          <w:ilvl w:val="0"/>
          <w:numId w:val="29"/>
        </w:numPr>
        <w:spacing w:line="276" w:lineRule="auto"/>
        <w:rPr>
          <w:rFonts w:ascii="Times New Roman" w:hAnsi="Times New Roman" w:cs="Times New Roman"/>
          <w:bCs/>
          <w:sz w:val="24"/>
          <w:szCs w:val="24"/>
        </w:rPr>
      </w:pPr>
      <w:r>
        <w:rPr>
          <w:rFonts w:ascii="Times New Roman" w:hAnsi="Times New Roman" w:cs="Times New Roman"/>
          <w:b/>
          <w:sz w:val="24"/>
          <w:szCs w:val="24"/>
        </w:rPr>
        <w:t>Flash Message (tùy chọn):</w:t>
      </w:r>
    </w:p>
    <w:p w14:paraId="7D5F208E" w14:textId="77777777" w:rsidR="00124D2C" w:rsidRDefault="00000000">
      <w:pPr>
        <w:pStyle w:val="ListParagraph"/>
        <w:numPr>
          <w:ilvl w:val="0"/>
          <w:numId w:val="30"/>
        </w:numPr>
        <w:spacing w:line="276" w:lineRule="auto"/>
        <w:rPr>
          <w:rFonts w:ascii="Times New Roman" w:hAnsi="Times New Roman" w:cs="Times New Roman"/>
          <w:bCs/>
          <w:sz w:val="24"/>
          <w:szCs w:val="24"/>
        </w:rPr>
      </w:pPr>
      <w:r>
        <w:rPr>
          <w:rFonts w:ascii="Times New Roman" w:hAnsi="Times New Roman" w:cs="Times New Roman"/>
          <w:bCs/>
          <w:sz w:val="24"/>
          <w:szCs w:val="24"/>
        </w:rPr>
        <w:t>Controller lưu thông báo thành công/lỗi vào Session (ví dụ: "Đặt hàng thành công")</w:t>
      </w:r>
    </w:p>
    <w:p w14:paraId="4570D6DB" w14:textId="77777777" w:rsidR="00124D2C" w:rsidRDefault="00000000">
      <w:pPr>
        <w:pStyle w:val="ListParagraph"/>
        <w:numPr>
          <w:ilvl w:val="0"/>
          <w:numId w:val="30"/>
        </w:numPr>
        <w:spacing w:line="276" w:lineRule="auto"/>
        <w:rPr>
          <w:rFonts w:ascii="Times New Roman" w:hAnsi="Times New Roman" w:cs="Times New Roman"/>
          <w:bCs/>
          <w:sz w:val="24"/>
          <w:szCs w:val="24"/>
        </w:rPr>
      </w:pPr>
      <w:r>
        <w:rPr>
          <w:rFonts w:ascii="Times New Roman" w:hAnsi="Times New Roman" w:cs="Times New Roman"/>
          <w:bCs/>
          <w:sz w:val="24"/>
          <w:szCs w:val="24"/>
        </w:rPr>
        <w:t>Thông báo này sẽ hiển thị ở trang tiếp theo</w:t>
      </w:r>
    </w:p>
    <w:p w14:paraId="14EF5F5C" w14:textId="77777777" w:rsidR="00124D2C" w:rsidRDefault="00000000">
      <w:pPr>
        <w:pStyle w:val="ListParagraph"/>
        <w:numPr>
          <w:ilvl w:val="0"/>
          <w:numId w:val="31"/>
        </w:numPr>
        <w:spacing w:line="276" w:lineRule="auto"/>
        <w:rPr>
          <w:rFonts w:ascii="Times New Roman" w:hAnsi="Times New Roman" w:cs="Times New Roman"/>
          <w:bCs/>
          <w:sz w:val="24"/>
          <w:szCs w:val="24"/>
        </w:rPr>
      </w:pPr>
      <w:r>
        <w:rPr>
          <w:rFonts w:ascii="Times New Roman" w:hAnsi="Times New Roman" w:cs="Times New Roman"/>
          <w:b/>
          <w:sz w:val="24"/>
          <w:szCs w:val="24"/>
        </w:rPr>
        <w:t>Controller render View:</w:t>
      </w:r>
    </w:p>
    <w:p w14:paraId="3E2A110E" w14:textId="77777777" w:rsidR="00124D2C" w:rsidRDefault="00000000">
      <w:pPr>
        <w:pStyle w:val="ListParagraph"/>
        <w:numPr>
          <w:ilvl w:val="0"/>
          <w:numId w:val="32"/>
        </w:numPr>
        <w:spacing w:line="276" w:lineRule="auto"/>
        <w:rPr>
          <w:rFonts w:ascii="Times New Roman" w:hAnsi="Times New Roman" w:cs="Times New Roman"/>
          <w:bCs/>
          <w:sz w:val="24"/>
          <w:szCs w:val="24"/>
        </w:rPr>
      </w:pPr>
      <w:r>
        <w:rPr>
          <w:rFonts w:ascii="Times New Roman" w:hAnsi="Times New Roman" w:cs="Times New Roman"/>
          <w:bCs/>
          <w:sz w:val="24"/>
          <w:szCs w:val="24"/>
        </w:rPr>
        <w:t>Controller truyền dữ liệu từ Model sang View</w:t>
      </w:r>
    </w:p>
    <w:p w14:paraId="6EDD2E9C" w14:textId="77777777" w:rsidR="00124D2C" w:rsidRDefault="00000000">
      <w:pPr>
        <w:pStyle w:val="ListParagraph"/>
        <w:numPr>
          <w:ilvl w:val="0"/>
          <w:numId w:val="32"/>
        </w:numPr>
        <w:spacing w:line="276" w:lineRule="auto"/>
        <w:rPr>
          <w:rFonts w:ascii="Times New Roman" w:hAnsi="Times New Roman" w:cs="Times New Roman"/>
          <w:bCs/>
          <w:sz w:val="24"/>
          <w:szCs w:val="24"/>
        </w:rPr>
      </w:pPr>
      <w:r>
        <w:rPr>
          <w:rFonts w:ascii="Times New Roman" w:hAnsi="Times New Roman" w:cs="Times New Roman"/>
          <w:bCs/>
          <w:sz w:val="24"/>
          <w:szCs w:val="24"/>
        </w:rPr>
        <w:t>View (file PHP) kết hợp dữ liệu với HTML template</w:t>
      </w:r>
    </w:p>
    <w:p w14:paraId="3651FF6C" w14:textId="77777777" w:rsidR="00124D2C" w:rsidRDefault="00000000">
      <w:pPr>
        <w:pStyle w:val="ListParagraph"/>
        <w:numPr>
          <w:ilvl w:val="0"/>
          <w:numId w:val="32"/>
        </w:numPr>
        <w:spacing w:line="276" w:lineRule="auto"/>
        <w:rPr>
          <w:rFonts w:ascii="Times New Roman" w:hAnsi="Times New Roman" w:cs="Times New Roman"/>
          <w:bCs/>
          <w:sz w:val="24"/>
          <w:szCs w:val="24"/>
        </w:rPr>
      </w:pPr>
      <w:r>
        <w:rPr>
          <w:rFonts w:ascii="Times New Roman" w:hAnsi="Times New Roman" w:cs="Times New Roman"/>
          <w:bCs/>
          <w:sz w:val="24"/>
          <w:szCs w:val="24"/>
        </w:rPr>
        <w:t>View trả về HTML Response hoàn chỉnh</w:t>
      </w:r>
    </w:p>
    <w:p w14:paraId="02C0A9AE" w14:textId="77777777" w:rsidR="00124D2C" w:rsidRDefault="00000000">
      <w:pPr>
        <w:pStyle w:val="ListParagraph"/>
        <w:numPr>
          <w:ilvl w:val="0"/>
          <w:numId w:val="33"/>
        </w:numPr>
        <w:spacing w:line="276" w:lineRule="auto"/>
        <w:rPr>
          <w:rFonts w:ascii="Times New Roman" w:hAnsi="Times New Roman" w:cs="Times New Roman"/>
          <w:b/>
          <w:sz w:val="24"/>
          <w:szCs w:val="24"/>
        </w:rPr>
      </w:pPr>
      <w:r>
        <w:rPr>
          <w:rFonts w:ascii="Times New Roman" w:hAnsi="Times New Roman" w:cs="Times New Roman"/>
          <w:b/>
          <w:sz w:val="24"/>
          <w:szCs w:val="24"/>
        </w:rPr>
        <w:t>Browser hiển thị trang cho người dùng</w:t>
      </w:r>
    </w:p>
    <w:p w14:paraId="343A2AB7" w14:textId="77777777" w:rsidR="00124D2C" w:rsidRDefault="00000000">
      <w:pPr>
        <w:pStyle w:val="Heading2"/>
        <w:rPr>
          <w:rFonts w:ascii="Times New Roman" w:hAnsi="Times New Roman" w:cs="Times New Roman"/>
          <w:b w:val="0"/>
          <w:i w:val="0"/>
          <w:iCs w:val="0"/>
          <w:sz w:val="24"/>
          <w:szCs w:val="24"/>
        </w:rPr>
      </w:pPr>
      <w:bookmarkStart w:id="71" w:name="_Toc232170944"/>
      <w:bookmarkStart w:id="72" w:name="_Toc232234999"/>
      <w:r>
        <w:rPr>
          <w:rFonts w:ascii="Times New Roman" w:hAnsi="Times New Roman" w:cs="Times New Roman"/>
          <w:i w:val="0"/>
          <w:iCs w:val="0"/>
          <w:sz w:val="24"/>
          <w:szCs w:val="24"/>
        </w:rPr>
        <w:t xml:space="preserve">3.2. </w:t>
      </w:r>
      <w:r>
        <w:rPr>
          <w:rFonts w:ascii="Times New Roman" w:hAnsi="Times New Roman" w:cs="Times New Roman"/>
          <w:i w:val="0"/>
          <w:iCs w:val="0"/>
          <w:sz w:val="26"/>
          <w:szCs w:val="26"/>
        </w:rPr>
        <w:t>Quy tắc viết code</w:t>
      </w:r>
      <w:bookmarkEnd w:id="66"/>
      <w:bookmarkEnd w:id="71"/>
      <w:bookmarkEnd w:id="72"/>
    </w:p>
    <w:p w14:paraId="3685724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Tuân thủ chuẩn PSR-12 cho PHP</w:t>
      </w:r>
    </w:p>
    <w:p w14:paraId="387E807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Sử dụng</w:t>
      </w:r>
      <w:r>
        <w:rPr>
          <w:rFonts w:ascii="Times New Roman" w:hAnsi="Times New Roman" w:cs="Times New Roman"/>
          <w:sz w:val="24"/>
          <w:szCs w:val="24"/>
          <w:lang w:val="vi-VN"/>
        </w:rPr>
        <w:t xml:space="preserve"> biến </w:t>
      </w:r>
      <w:r>
        <w:rPr>
          <w:rFonts w:ascii="Times New Roman" w:hAnsi="Times New Roman" w:cs="Times New Roman"/>
          <w:sz w:val="24"/>
          <w:szCs w:val="24"/>
        </w:rPr>
        <w:t>convention: CamelCase cho class, snake_case cho variables</w:t>
      </w:r>
    </w:p>
    <w:p w14:paraId="6813FBB2"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Comment code rõ ràng và chi tiết</w:t>
      </w:r>
    </w:p>
    <w:p w14:paraId="61ABD60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Sử dụng prepared statements để tránh SQL Injection</w:t>
      </w:r>
    </w:p>
    <w:p w14:paraId="183E6F6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Hash password với bcrypt</w:t>
      </w:r>
    </w:p>
    <w:p w14:paraId="2E44D0B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Sử dụng session để quản lý trạng thái người dùng</w:t>
      </w:r>
    </w:p>
    <w:p w14:paraId="2107871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Validate input từ người dùng</w:t>
      </w:r>
    </w:p>
    <w:p w14:paraId="38D78229" w14:textId="77777777" w:rsidR="00124D2C" w:rsidRDefault="00000000">
      <w:pPr>
        <w:pStyle w:val="Heading2"/>
        <w:rPr>
          <w:rFonts w:ascii="Times New Roman" w:hAnsi="Times New Roman" w:cs="Times New Roman"/>
          <w:i w:val="0"/>
          <w:iCs w:val="0"/>
          <w:sz w:val="24"/>
          <w:szCs w:val="24"/>
        </w:rPr>
      </w:pPr>
      <w:bookmarkStart w:id="73" w:name="_Toc232170945"/>
      <w:bookmarkStart w:id="74" w:name="_Toc32707"/>
      <w:bookmarkStart w:id="75" w:name="_Toc232235000"/>
      <w:r>
        <w:rPr>
          <w:rFonts w:ascii="Times New Roman" w:hAnsi="Times New Roman" w:cs="Times New Roman"/>
          <w:i w:val="0"/>
          <w:iCs w:val="0"/>
          <w:sz w:val="24"/>
          <w:szCs w:val="24"/>
        </w:rPr>
        <w:t>3.3. Cách tổ chức code trong dự án</w:t>
      </w:r>
      <w:bookmarkEnd w:id="73"/>
      <w:bookmarkEnd w:id="74"/>
      <w:bookmarkEnd w:id="75"/>
    </w:p>
    <w:p w14:paraId="3EA926D3"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BT_Cuoi_Ky/</w:t>
      </w:r>
    </w:p>
    <w:p w14:paraId="7A4354E0"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                          # Thư mục chính của ứng dụng</w:t>
      </w:r>
    </w:p>
    <w:p w14:paraId="041C089E"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config/                   # Cấu hình hệ thống</w:t>
      </w:r>
    </w:p>
    <w:p w14:paraId="428356F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app.php              # Cấu hình ứng dụng, constants</w:t>
      </w:r>
    </w:p>
    <w:p w14:paraId="43ABF2BC"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database.php         # Cấu hình database connection</w:t>
      </w:r>
    </w:p>
    <w:p w14:paraId="368BE832"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constants.php         # Các hằng số toàn cục</w:t>
      </w:r>
    </w:p>
    <w:p w14:paraId="30578E19"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controllers/             # Các Controller xử lý logic</w:t>
      </w:r>
    </w:p>
    <w:p w14:paraId="29F316F2"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Controller.php       # Base Controller (class cha)</w:t>
      </w:r>
    </w:p>
    <w:p w14:paraId="6DC40ECA"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AuthController.php   # Xử lý đăng nhập/đăng ký/đăng xuất</w:t>
      </w:r>
    </w:p>
    <w:p w14:paraId="15784329"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ProductController.php # Quản lý sản phẩm</w:t>
      </w:r>
    </w:p>
    <w:p w14:paraId="41B5456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CartController.php   # Quản lý giỏ hàng</w:t>
      </w:r>
    </w:p>
    <w:p w14:paraId="62343B29"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OrderController.php  # Quản lý đơn hàng</w:t>
      </w:r>
    </w:p>
    <w:p w14:paraId="08CE7D53"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UserController.php   # Quản lý thông tin cá nhân</w:t>
      </w:r>
    </w:p>
    <w:p w14:paraId="74AA7C11"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lastRenderedPageBreak/>
        <w:t>│   │   └── AdminController.php  # Quản trị hệ thống</w:t>
      </w:r>
    </w:p>
    <w:p w14:paraId="4B668ABE"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models/                  # Các Model tương tác database</w:t>
      </w:r>
    </w:p>
    <w:p w14:paraId="37E56A8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User.php             # Model người dùng</w:t>
      </w:r>
    </w:p>
    <w:p w14:paraId="773465CD"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Product.php          # Model sản phẩm</w:t>
      </w:r>
    </w:p>
    <w:p w14:paraId="3032627C"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Order.php            # Model đơn hàng</w:t>
      </w:r>
    </w:p>
    <w:p w14:paraId="17F8F003"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views/                   # Các file giao diện (View)</w:t>
      </w:r>
    </w:p>
    <w:p w14:paraId="441C6913"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layouts/             # Layout chung (header, footer)</w:t>
      </w:r>
    </w:p>
    <w:p w14:paraId="10F7CA68"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home/                # Trang chủ</w:t>
      </w:r>
    </w:p>
    <w:p w14:paraId="0D1CBCB8"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products/            # Giao diện sản phẩm</w:t>
      </w:r>
    </w:p>
    <w:p w14:paraId="22809685"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auth/                # Giao diện đăng nhập/đăng ký</w:t>
      </w:r>
    </w:p>
    <w:p w14:paraId="3A1B1E38"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cart/                # Giao diện giỏ hàng</w:t>
      </w:r>
    </w:p>
    <w:p w14:paraId="3D632322"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checkout/           # Giao diện thanh toán</w:t>
      </w:r>
    </w:p>
    <w:p w14:paraId="1F47B28F"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orders/              # Giao diện đơn hàng</w:t>
      </w:r>
    </w:p>
    <w:p w14:paraId="1C99DE4F"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profile/             # Giao diện hồ sơ cá nhân</w:t>
      </w:r>
    </w:p>
    <w:p w14:paraId="55F245AE"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admin/               # Giao diện admin</w:t>
      </w:r>
    </w:p>
    <w:p w14:paraId="4A67FAE7"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helpers/                 # Các hàm hỗ trợ</w:t>
      </w:r>
    </w:p>
    <w:p w14:paraId="12114FD4"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functions.php        # Hàm utility chung</w:t>
      </w:r>
    </w:p>
    <w:p w14:paraId="3D303EAC"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security.php         # Hàm bảo mật (XSS, CSRF)</w:t>
      </w:r>
    </w:p>
    <w:p w14:paraId="7EE1315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validation.php       # Hàm validate input</w:t>
      </w:r>
    </w:p>
    <w:p w14:paraId="202E9CD1"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database/                    # Database migrations</w:t>
      </w:r>
    </w:p>
    <w:p w14:paraId="3742B90C"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migrations/               # Các file SQL tạo bảng</w:t>
      </w:r>
    </w:p>
    <w:p w14:paraId="15C1C0E7"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001_CreateInitialTables.sql</w:t>
      </w:r>
    </w:p>
    <w:p w14:paraId="45121298"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002_AddShippingInfoToOrders.sql</w:t>
      </w:r>
    </w:p>
    <w:p w14:paraId="61601F4B"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README.md</w:t>
      </w:r>
    </w:p>
    <w:p w14:paraId="3F9D646D"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public/                      # Thư mục public (web root)</w:t>
      </w:r>
    </w:p>
    <w:p w14:paraId="14227DD2"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index.php                # Entry point, Router</w:t>
      </w:r>
    </w:p>
    <w:p w14:paraId="0A419B10"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.htaccess                # URL rewrite</w:t>
      </w:r>
    </w:p>
    <w:p w14:paraId="11E66A04"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assets/                  # Tài nguyên tĩnh</w:t>
      </w:r>
    </w:p>
    <w:p w14:paraId="4F7DCD94"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css/                 # File CSS</w:t>
      </w:r>
    </w:p>
    <w:p w14:paraId="2844947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 js/                  # File JavaScript</w:t>
      </w:r>
    </w:p>
    <w:p w14:paraId="6A0049B5"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lastRenderedPageBreak/>
        <w:t>│   │   └── images/              # Hình ảnh</w:t>
      </w:r>
    </w:p>
    <w:p w14:paraId="2818929A"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uploads/                 # File upload (ảnh sản phẩm)</w:t>
      </w:r>
    </w:p>
    <w:p w14:paraId="51BCDC5C"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storage/                     # Thư mục lưu trữ</w:t>
      </w:r>
    </w:p>
    <w:p w14:paraId="555E9B0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 logs/                    # Log files</w:t>
      </w:r>
    </w:p>
    <w:p w14:paraId="296E1AB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.env.example                 # Mẫu file cấu hình môi trường</w:t>
      </w:r>
    </w:p>
    <w:p w14:paraId="00037051"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.htaccess                    # Cấu hình Apache root</w:t>
      </w:r>
    </w:p>
    <w:p w14:paraId="1EF88FBF"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README.md                    # Tài liệu dự án</w:t>
      </w:r>
    </w:p>
    <w:p w14:paraId="40AF4E55"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Giải thích cấu trúc:</w:t>
      </w:r>
    </w:p>
    <w:p w14:paraId="205CE02B"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 Chứa toàn bộ logic ứng dụng, không truy cập trực tiếp từ web</w:t>
      </w:r>
    </w:p>
    <w:p w14:paraId="2610A624"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app/controllers/: Mỗi controller xử lý một nhóm chức năng cụ thể</w:t>
      </w:r>
    </w:p>
    <w:p w14:paraId="67C288B8"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app/models/: Mỗi model tương ứng với một bảng trong database</w:t>
      </w:r>
    </w:p>
    <w:p w14:paraId="2D03EC49"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app/views/: Chia theo module chức năng, sử dụng layout chung</w:t>
      </w:r>
    </w:p>
    <w:p w14:paraId="0A8C8683"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app/helpers/: Các hàm dùng chung (format tiền, validate, bảo mật)</w:t>
      </w:r>
    </w:p>
    <w:p w14:paraId="4C1108D6"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database/migrations/: Version control cho database schema</w:t>
      </w:r>
    </w:p>
    <w:p w14:paraId="448CCAE4"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public/: Thư mục duy nhất truy cập được từ web, chứa index.php (router)</w:t>
      </w:r>
    </w:p>
    <w:p w14:paraId="68505BCD"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public/assets/: CSS, JS, images được tải trực tiếp bởi browser</w:t>
      </w:r>
    </w:p>
    <w:p w14:paraId="6DDEB28B"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public/uploads/: File upload từ người dùng (ảnh sản phẩm)</w:t>
      </w:r>
    </w:p>
    <w:p w14:paraId="13746DFE" w14:textId="77777777" w:rsidR="00124D2C" w:rsidRDefault="00000000">
      <w:pPr>
        <w:rPr>
          <w:rFonts w:ascii="Times New Roman" w:hAnsi="Times New Roman" w:cs="Times New Roman"/>
          <w:bCs/>
          <w:sz w:val="24"/>
          <w:szCs w:val="24"/>
        </w:rPr>
      </w:pPr>
      <w:r>
        <w:rPr>
          <w:rFonts w:ascii="Times New Roman" w:hAnsi="Times New Roman" w:cs="Times New Roman"/>
          <w:bCs/>
          <w:sz w:val="24"/>
          <w:szCs w:val="24"/>
        </w:rPr>
        <w:t>- storage/logs/: Lưu log lỗi, log hoạt động hệ thống</w:t>
      </w:r>
    </w:p>
    <w:p w14:paraId="74AC6789" w14:textId="77777777" w:rsidR="00124D2C" w:rsidRDefault="00000000">
      <w:pPr>
        <w:pStyle w:val="Heading2"/>
        <w:rPr>
          <w:rFonts w:ascii="Times New Roman" w:hAnsi="Times New Roman" w:cs="Times New Roman"/>
          <w:b w:val="0"/>
          <w:i w:val="0"/>
          <w:iCs w:val="0"/>
          <w:sz w:val="24"/>
          <w:szCs w:val="24"/>
        </w:rPr>
      </w:pPr>
      <w:bookmarkStart w:id="76" w:name="_Toc232170946"/>
      <w:bookmarkStart w:id="77" w:name="_Toc29952"/>
      <w:bookmarkStart w:id="78" w:name="_Toc232235001"/>
      <w:r>
        <w:rPr>
          <w:rFonts w:ascii="Times New Roman" w:hAnsi="Times New Roman" w:cs="Times New Roman"/>
          <w:i w:val="0"/>
          <w:iCs w:val="0"/>
          <w:sz w:val="24"/>
          <w:szCs w:val="24"/>
        </w:rPr>
        <w:t>3.4. Các thư viện thirdparty sử dụng trong dự án</w:t>
      </w:r>
      <w:bookmarkEnd w:id="76"/>
      <w:bookmarkEnd w:id="77"/>
      <w:bookmarkEnd w:id="78"/>
    </w:p>
    <w:p w14:paraId="150CF0C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Bootstrap 5:</w:t>
      </w:r>
      <w:r>
        <w:rPr>
          <w:rFonts w:ascii="Times New Roman" w:hAnsi="Times New Roman" w:cs="Times New Roman"/>
          <w:sz w:val="24"/>
          <w:szCs w:val="24"/>
        </w:rPr>
        <w:t xml:space="preserve"> Framework CSS cho giao diện responsive</w:t>
      </w:r>
    </w:p>
    <w:p w14:paraId="2C7EB00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PHP 8.0:</w:t>
      </w:r>
      <w:r>
        <w:rPr>
          <w:rFonts w:ascii="Times New Roman" w:hAnsi="Times New Roman" w:cs="Times New Roman"/>
          <w:sz w:val="24"/>
          <w:szCs w:val="24"/>
        </w:rPr>
        <w:t xml:space="preserve"> Ngôn ngữ backend</w:t>
      </w:r>
    </w:p>
    <w:p w14:paraId="1333E84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MySQL:</w:t>
      </w:r>
      <w:r>
        <w:rPr>
          <w:rFonts w:ascii="Times New Roman" w:hAnsi="Times New Roman" w:cs="Times New Roman"/>
          <w:sz w:val="24"/>
          <w:szCs w:val="24"/>
        </w:rPr>
        <w:t xml:space="preserve"> Database management system</w:t>
      </w:r>
    </w:p>
    <w:p w14:paraId="4963405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b/>
          <w:sz w:val="24"/>
          <w:szCs w:val="24"/>
        </w:rPr>
        <w:t>PDO:</w:t>
      </w:r>
      <w:r>
        <w:rPr>
          <w:rFonts w:ascii="Times New Roman" w:hAnsi="Times New Roman" w:cs="Times New Roman"/>
          <w:sz w:val="24"/>
          <w:szCs w:val="24"/>
        </w:rPr>
        <w:t xml:space="preserve"> PHP Data Objects cho database connection</w:t>
      </w:r>
      <w:bookmarkStart w:id="79" w:name="_Toc15464"/>
    </w:p>
    <w:p w14:paraId="7FA915AF" w14:textId="77777777" w:rsidR="00124D2C" w:rsidRDefault="00000000">
      <w:pPr>
        <w:spacing w:after="0"/>
        <w:rPr>
          <w:rFonts w:ascii="Times New Roman" w:hAnsi="Times New Roman" w:cs="Times New Roman"/>
          <w:sz w:val="24"/>
          <w:szCs w:val="24"/>
        </w:rPr>
      </w:pPr>
      <w:r>
        <w:rPr>
          <w:rFonts w:ascii="Times New Roman" w:hAnsi="Times New Roman" w:cs="Times New Roman"/>
          <w:sz w:val="24"/>
          <w:szCs w:val="24"/>
        </w:rPr>
        <w:br w:type="page"/>
      </w:r>
    </w:p>
    <w:p w14:paraId="14B1DBFA" w14:textId="77777777" w:rsidR="00124D2C" w:rsidRDefault="00000000">
      <w:pPr>
        <w:pStyle w:val="Heading1"/>
        <w:jc w:val="center"/>
        <w:rPr>
          <w:rFonts w:ascii="Times New Roman" w:hAnsi="Times New Roman" w:cs="Times New Roman"/>
          <w:b w:val="0"/>
          <w:sz w:val="28"/>
          <w:szCs w:val="28"/>
        </w:rPr>
      </w:pPr>
      <w:bookmarkStart w:id="80" w:name="_Toc232170947"/>
      <w:bookmarkStart w:id="81" w:name="_Toc232235002"/>
      <w:r>
        <w:rPr>
          <w:rFonts w:ascii="Times New Roman" w:hAnsi="Times New Roman" w:cs="Times New Roman"/>
          <w:sz w:val="28"/>
          <w:szCs w:val="28"/>
        </w:rPr>
        <w:lastRenderedPageBreak/>
        <w:t>Chương IV – Thiết kế cơ sở dữ liệu</w:t>
      </w:r>
      <w:bookmarkEnd w:id="79"/>
      <w:bookmarkEnd w:id="80"/>
      <w:bookmarkEnd w:id="81"/>
    </w:p>
    <w:p w14:paraId="0650D3F9" w14:textId="77777777" w:rsidR="00124D2C" w:rsidRDefault="00000000">
      <w:pPr>
        <w:pStyle w:val="Heading2"/>
        <w:rPr>
          <w:rFonts w:ascii="Times New Roman" w:hAnsi="Times New Roman" w:cs="Times New Roman"/>
          <w:b w:val="0"/>
          <w:i w:val="0"/>
          <w:iCs w:val="0"/>
          <w:sz w:val="26"/>
          <w:szCs w:val="26"/>
        </w:rPr>
      </w:pPr>
      <w:bookmarkStart w:id="82" w:name="_Toc232170948"/>
      <w:bookmarkStart w:id="83" w:name="_Toc30210"/>
      <w:bookmarkStart w:id="84" w:name="_Toc232235003"/>
      <w:r>
        <w:rPr>
          <w:rFonts w:ascii="Times New Roman" w:hAnsi="Times New Roman" w:cs="Times New Roman"/>
          <w:i w:val="0"/>
          <w:iCs w:val="0"/>
          <w:sz w:val="26"/>
          <w:szCs w:val="26"/>
        </w:rPr>
        <w:t>4.1. Vẽ lược đồ cơ sở dữ liệu</w:t>
      </w:r>
      <w:bookmarkEnd w:id="82"/>
      <w:bookmarkEnd w:id="83"/>
      <w:bookmarkEnd w:id="84"/>
    </w:p>
    <w:p w14:paraId="65E0BC3D"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Các bảng chính:</w:t>
      </w:r>
    </w:p>
    <w:p w14:paraId="79A2669E" w14:textId="77777777" w:rsidR="00124D2C" w:rsidRDefault="00000000">
      <w:pPr>
        <w:numPr>
          <w:ilvl w:val="0"/>
          <w:numId w:val="34"/>
        </w:numPr>
        <w:rPr>
          <w:rFonts w:ascii="Times New Roman" w:hAnsi="Times New Roman" w:cs="Times New Roman"/>
          <w:sz w:val="24"/>
          <w:szCs w:val="24"/>
        </w:rPr>
      </w:pPr>
      <w:r>
        <w:rPr>
          <w:rFonts w:ascii="Times New Roman" w:hAnsi="Times New Roman" w:cs="Times New Roman"/>
          <w:b/>
          <w:sz w:val="24"/>
          <w:szCs w:val="24"/>
        </w:rPr>
        <w:t>users:</w:t>
      </w:r>
      <w:r>
        <w:rPr>
          <w:rFonts w:ascii="Times New Roman" w:hAnsi="Times New Roman" w:cs="Times New Roman"/>
          <w:sz w:val="24"/>
          <w:szCs w:val="24"/>
        </w:rPr>
        <w:t xml:space="preserve"> Lưu trữ thông tin người dùng</w:t>
      </w:r>
    </w:p>
    <w:p w14:paraId="6647C244" w14:textId="77777777" w:rsidR="00124D2C" w:rsidRDefault="00000000">
      <w:pPr>
        <w:numPr>
          <w:ilvl w:val="0"/>
          <w:numId w:val="34"/>
        </w:numPr>
        <w:rPr>
          <w:rFonts w:ascii="Times New Roman" w:hAnsi="Times New Roman" w:cs="Times New Roman"/>
          <w:sz w:val="24"/>
          <w:szCs w:val="24"/>
        </w:rPr>
      </w:pPr>
      <w:r>
        <w:rPr>
          <w:rFonts w:ascii="Times New Roman" w:hAnsi="Times New Roman" w:cs="Times New Roman"/>
          <w:b/>
          <w:sz w:val="24"/>
          <w:szCs w:val="24"/>
        </w:rPr>
        <w:t>products:</w:t>
      </w:r>
      <w:r>
        <w:rPr>
          <w:rFonts w:ascii="Times New Roman" w:hAnsi="Times New Roman" w:cs="Times New Roman"/>
          <w:sz w:val="24"/>
          <w:szCs w:val="24"/>
        </w:rPr>
        <w:t xml:space="preserve"> Lưu trữ thông tin sản phẩm</w:t>
      </w:r>
    </w:p>
    <w:p w14:paraId="69F4A91B" w14:textId="77777777" w:rsidR="00124D2C" w:rsidRDefault="00000000">
      <w:pPr>
        <w:numPr>
          <w:ilvl w:val="0"/>
          <w:numId w:val="34"/>
        </w:numPr>
        <w:rPr>
          <w:rFonts w:ascii="Times New Roman" w:hAnsi="Times New Roman" w:cs="Times New Roman"/>
          <w:sz w:val="24"/>
          <w:szCs w:val="24"/>
        </w:rPr>
      </w:pPr>
      <w:r>
        <w:rPr>
          <w:rFonts w:ascii="Times New Roman" w:hAnsi="Times New Roman" w:cs="Times New Roman"/>
          <w:b/>
          <w:sz w:val="24"/>
          <w:szCs w:val="24"/>
        </w:rPr>
        <w:t>orders:</w:t>
      </w:r>
      <w:r>
        <w:rPr>
          <w:rFonts w:ascii="Times New Roman" w:hAnsi="Times New Roman" w:cs="Times New Roman"/>
          <w:sz w:val="24"/>
          <w:szCs w:val="24"/>
        </w:rPr>
        <w:t xml:space="preserve"> Lưu trữ thông tin đơn hàng</w:t>
      </w:r>
    </w:p>
    <w:p w14:paraId="6A085B0E" w14:textId="77777777" w:rsidR="00124D2C" w:rsidRDefault="00000000">
      <w:pPr>
        <w:numPr>
          <w:ilvl w:val="0"/>
          <w:numId w:val="34"/>
        </w:numPr>
        <w:rPr>
          <w:rFonts w:ascii="Times New Roman" w:hAnsi="Times New Roman" w:cs="Times New Roman"/>
          <w:sz w:val="24"/>
          <w:szCs w:val="24"/>
        </w:rPr>
      </w:pPr>
      <w:r>
        <w:rPr>
          <w:rFonts w:ascii="Times New Roman" w:hAnsi="Times New Roman" w:cs="Times New Roman"/>
          <w:b/>
          <w:sz w:val="24"/>
          <w:szCs w:val="24"/>
        </w:rPr>
        <w:t>order_details:</w:t>
      </w:r>
      <w:r>
        <w:rPr>
          <w:rFonts w:ascii="Times New Roman" w:hAnsi="Times New Roman" w:cs="Times New Roman"/>
          <w:sz w:val="24"/>
          <w:szCs w:val="24"/>
        </w:rPr>
        <w:t xml:space="preserve"> Lưu trữ chi tiết đơn hàng</w:t>
      </w:r>
    </w:p>
    <w:p w14:paraId="5D9A17A7" w14:textId="77777777" w:rsidR="00124D2C" w:rsidRDefault="00000000">
      <w:pPr>
        <w:rPr>
          <w:rFonts w:ascii="Times New Roman" w:hAnsi="Times New Roman" w:cs="Times New Roman"/>
          <w:sz w:val="24"/>
          <w:szCs w:val="24"/>
        </w:rPr>
      </w:pPr>
      <w:r>
        <w:rPr>
          <w:rFonts w:ascii="Times New Roman" w:hAnsi="Times New Roman" w:cs="Times New Roman"/>
          <w:b/>
          <w:sz w:val="24"/>
          <w:szCs w:val="24"/>
        </w:rPr>
        <w:t>Mối quan hệ:</w:t>
      </w:r>
    </w:p>
    <w:p w14:paraId="7B8A4D4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users (1) -&gt; orders (N)</w:t>
      </w:r>
    </w:p>
    <w:p w14:paraId="03C2FD4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orders (1) -&gt; order_details (N)</w:t>
      </w:r>
    </w:p>
    <w:p w14:paraId="6A7A481B" w14:textId="77777777" w:rsidR="00124D2C" w:rsidRDefault="00000000">
      <w:pPr>
        <w:numPr>
          <w:ilvl w:val="0"/>
          <w:numId w:val="1"/>
        </w:numPr>
        <w:rPr>
          <w:rFonts w:ascii="Times New Roman" w:eastAsia="Consolas" w:hAnsi="Times New Roman" w:cs="Times New Roman"/>
          <w:color w:val="BBBEBF"/>
          <w:sz w:val="24"/>
          <w:szCs w:val="24"/>
        </w:rPr>
      </w:pPr>
      <w:r>
        <w:rPr>
          <w:rFonts w:ascii="Times New Roman" w:hAnsi="Times New Roman" w:cs="Times New Roman"/>
          <w:sz w:val="24"/>
          <w:szCs w:val="24"/>
        </w:rPr>
        <w:t>products (1) -&gt; order_details (N)</w:t>
      </w:r>
    </w:p>
    <w:p w14:paraId="702D1510" w14:textId="77777777" w:rsidR="00124D2C" w:rsidRDefault="00124D2C">
      <w:pPr>
        <w:rPr>
          <w:rFonts w:ascii="Times New Roman" w:hAnsi="Times New Roman" w:cs="Times New Roman"/>
          <w:sz w:val="24"/>
          <w:szCs w:val="24"/>
        </w:rPr>
      </w:pPr>
    </w:p>
    <w:p w14:paraId="0C8DFE2D" w14:textId="77777777" w:rsidR="00124D2C" w:rsidRDefault="00124D2C">
      <w:pPr>
        <w:rPr>
          <w:rFonts w:ascii="Times New Roman" w:hAnsi="Times New Roman" w:cs="Times New Roman"/>
          <w:sz w:val="24"/>
          <w:szCs w:val="24"/>
        </w:rPr>
      </w:pPr>
    </w:p>
    <w:p w14:paraId="3E5CC576" w14:textId="77777777" w:rsidR="00124D2C" w:rsidRDefault="00124D2C">
      <w:pPr>
        <w:rPr>
          <w:rFonts w:ascii="Times New Roman" w:hAnsi="Times New Roman" w:cs="Times New Roman"/>
          <w:sz w:val="24"/>
          <w:szCs w:val="24"/>
        </w:rPr>
      </w:pPr>
    </w:p>
    <w:p w14:paraId="081013CA" w14:textId="77777777" w:rsidR="00124D2C" w:rsidRDefault="00124D2C">
      <w:pPr>
        <w:rPr>
          <w:rFonts w:ascii="Times New Roman" w:hAnsi="Times New Roman" w:cs="Times New Roman"/>
          <w:sz w:val="24"/>
          <w:szCs w:val="24"/>
        </w:rPr>
      </w:pPr>
    </w:p>
    <w:p w14:paraId="6BD3F0A4" w14:textId="77777777" w:rsidR="00124D2C" w:rsidRDefault="00124D2C">
      <w:pPr>
        <w:rPr>
          <w:rFonts w:ascii="Times New Roman" w:hAnsi="Times New Roman" w:cs="Times New Roman"/>
          <w:sz w:val="24"/>
          <w:szCs w:val="24"/>
        </w:rPr>
      </w:pPr>
    </w:p>
    <w:p w14:paraId="3CC3AFA0" w14:textId="77777777" w:rsidR="00124D2C" w:rsidRDefault="00124D2C">
      <w:pPr>
        <w:rPr>
          <w:rFonts w:ascii="Times New Roman" w:hAnsi="Times New Roman" w:cs="Times New Roman"/>
          <w:sz w:val="24"/>
          <w:szCs w:val="24"/>
        </w:rPr>
      </w:pPr>
    </w:p>
    <w:p w14:paraId="3A356444" w14:textId="77777777" w:rsidR="00124D2C" w:rsidRDefault="00124D2C">
      <w:pPr>
        <w:rPr>
          <w:rFonts w:ascii="Times New Roman" w:hAnsi="Times New Roman" w:cs="Times New Roman"/>
          <w:sz w:val="24"/>
          <w:szCs w:val="24"/>
        </w:rPr>
      </w:pPr>
    </w:p>
    <w:p w14:paraId="2D54680F" w14:textId="77777777" w:rsidR="00124D2C" w:rsidRDefault="00124D2C">
      <w:pPr>
        <w:rPr>
          <w:rFonts w:ascii="Times New Roman" w:hAnsi="Times New Roman" w:cs="Times New Roman"/>
          <w:sz w:val="24"/>
          <w:szCs w:val="24"/>
        </w:rPr>
      </w:pPr>
    </w:p>
    <w:p w14:paraId="1A28DBBF" w14:textId="77777777" w:rsidR="00124D2C" w:rsidRDefault="00124D2C">
      <w:pPr>
        <w:rPr>
          <w:rFonts w:ascii="Times New Roman" w:hAnsi="Times New Roman" w:cs="Times New Roman"/>
          <w:sz w:val="24"/>
          <w:szCs w:val="24"/>
        </w:rPr>
      </w:pPr>
    </w:p>
    <w:p w14:paraId="2C82EF20" w14:textId="77777777" w:rsidR="00124D2C" w:rsidRDefault="00124D2C">
      <w:pPr>
        <w:rPr>
          <w:rFonts w:ascii="Times New Roman" w:hAnsi="Times New Roman" w:cs="Times New Roman"/>
          <w:sz w:val="24"/>
          <w:szCs w:val="24"/>
        </w:rPr>
      </w:pPr>
    </w:p>
    <w:p w14:paraId="361C7611" w14:textId="77777777" w:rsidR="00124D2C" w:rsidRDefault="00124D2C">
      <w:pPr>
        <w:rPr>
          <w:rFonts w:ascii="Times New Roman" w:hAnsi="Times New Roman" w:cs="Times New Roman"/>
          <w:sz w:val="24"/>
          <w:szCs w:val="24"/>
        </w:rPr>
      </w:pPr>
    </w:p>
    <w:p w14:paraId="7CEA430A" w14:textId="77777777" w:rsidR="00124D2C" w:rsidRDefault="00124D2C">
      <w:pPr>
        <w:rPr>
          <w:rFonts w:ascii="Times New Roman" w:hAnsi="Times New Roman" w:cs="Times New Roman"/>
          <w:sz w:val="24"/>
          <w:szCs w:val="24"/>
        </w:rPr>
      </w:pPr>
    </w:p>
    <w:p w14:paraId="421AC0CE" w14:textId="77777777" w:rsidR="00124D2C" w:rsidRDefault="00124D2C">
      <w:pPr>
        <w:rPr>
          <w:rFonts w:ascii="Times New Roman" w:hAnsi="Times New Roman" w:cs="Times New Roman"/>
          <w:sz w:val="24"/>
          <w:szCs w:val="24"/>
        </w:rPr>
      </w:pPr>
    </w:p>
    <w:p w14:paraId="17638783" w14:textId="77777777" w:rsidR="00124D2C" w:rsidRDefault="00124D2C">
      <w:pPr>
        <w:rPr>
          <w:rFonts w:ascii="Times New Roman" w:hAnsi="Times New Roman" w:cs="Times New Roman"/>
          <w:sz w:val="24"/>
          <w:szCs w:val="24"/>
        </w:rPr>
      </w:pPr>
    </w:p>
    <w:p w14:paraId="60527CE9" w14:textId="77777777" w:rsidR="00124D2C" w:rsidRDefault="00124D2C">
      <w:pPr>
        <w:rPr>
          <w:rFonts w:ascii="Times New Roman" w:hAnsi="Times New Roman" w:cs="Times New Roman"/>
          <w:sz w:val="24"/>
          <w:szCs w:val="24"/>
        </w:rPr>
      </w:pPr>
    </w:p>
    <w:p w14:paraId="578EEC0E" w14:textId="77777777" w:rsidR="00124D2C" w:rsidRDefault="00124D2C">
      <w:pPr>
        <w:rPr>
          <w:rFonts w:ascii="Times New Roman" w:hAnsi="Times New Roman" w:cs="Times New Roman"/>
          <w:sz w:val="24"/>
          <w:szCs w:val="24"/>
        </w:rPr>
      </w:pPr>
    </w:p>
    <w:p w14:paraId="2102C721" w14:textId="77777777" w:rsidR="00124D2C" w:rsidRDefault="00124D2C">
      <w:pPr>
        <w:rPr>
          <w:rFonts w:ascii="Times New Roman" w:hAnsi="Times New Roman" w:cs="Times New Roman"/>
          <w:sz w:val="24"/>
          <w:szCs w:val="24"/>
        </w:rPr>
      </w:pPr>
    </w:p>
    <w:p w14:paraId="029E0200" w14:textId="77777777" w:rsidR="00124D2C" w:rsidRDefault="00124D2C">
      <w:pPr>
        <w:rPr>
          <w:rFonts w:ascii="Times New Roman" w:hAnsi="Times New Roman" w:cs="Times New Roman"/>
          <w:sz w:val="24"/>
          <w:szCs w:val="24"/>
        </w:rPr>
      </w:pPr>
    </w:p>
    <w:p w14:paraId="02BF78A5" w14:textId="77777777" w:rsidR="00124D2C" w:rsidRDefault="00124D2C">
      <w:pPr>
        <w:rPr>
          <w:rFonts w:ascii="Times New Roman" w:hAnsi="Times New Roman" w:cs="Times New Roman"/>
          <w:sz w:val="24"/>
          <w:szCs w:val="24"/>
        </w:rPr>
      </w:pPr>
    </w:p>
    <w:p w14:paraId="0683FFBB" w14:textId="77777777" w:rsidR="00124D2C" w:rsidRDefault="00000000">
      <w:pPr>
        <w:jc w:val="center"/>
        <w:rPr>
          <w:rFonts w:ascii="Times New Roman" w:hAnsi="Times New Roman" w:cs="Times New Roman"/>
          <w:sz w:val="24"/>
          <w:szCs w:val="24"/>
          <w:lang w:val="vi-VN"/>
        </w:rPr>
      </w:pPr>
      <w:r>
        <w:rPr>
          <w:rFonts w:ascii="Times New Roman" w:hAnsi="Times New Roman" w:cs="Times New Roman"/>
          <w:noProof/>
          <w:sz w:val="24"/>
          <w:szCs w:val="24"/>
          <w:lang w:val="vi-VN"/>
        </w:rPr>
        <w:drawing>
          <wp:inline distT="0" distB="0" distL="114300" distR="114300" wp14:anchorId="09784B2E" wp14:editId="66E8EB0A">
            <wp:extent cx="5485765" cy="6295390"/>
            <wp:effectExtent l="0" t="0" r="635" b="13970"/>
            <wp:docPr id="5" name="Picture 5" descr="sodo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odo3.drawio"/>
                    <pic:cNvPicPr>
                      <a:picLocks noChangeAspect="1"/>
                    </pic:cNvPicPr>
                  </pic:nvPicPr>
                  <pic:blipFill>
                    <a:blip r:embed="rId18"/>
                    <a:stretch>
                      <a:fillRect/>
                    </a:stretch>
                  </pic:blipFill>
                  <pic:spPr>
                    <a:xfrm>
                      <a:off x="0" y="0"/>
                      <a:ext cx="5485765" cy="6295390"/>
                    </a:xfrm>
                    <a:prstGeom prst="rect">
                      <a:avLst/>
                    </a:prstGeom>
                  </pic:spPr>
                </pic:pic>
              </a:graphicData>
            </a:graphic>
          </wp:inline>
        </w:drawing>
      </w:r>
    </w:p>
    <w:p w14:paraId="10F64C60" w14:textId="77777777" w:rsidR="00124D2C" w:rsidRDefault="00000000">
      <w:pPr>
        <w:pStyle w:val="hnh1"/>
      </w:pPr>
      <w:bookmarkStart w:id="85" w:name="_Toc232171568"/>
      <w:bookmarkStart w:id="86" w:name="_Toc232235071"/>
      <w:bookmarkStart w:id="87" w:name="_Toc232235163"/>
      <w:bookmarkStart w:id="88" w:name="_Toc232235276"/>
      <w:r>
        <w:t>Hình. 6: Database Schema Diagra</w:t>
      </w:r>
      <w:bookmarkEnd w:id="85"/>
      <w:r>
        <w:t>m</w:t>
      </w:r>
      <w:bookmarkEnd w:id="86"/>
      <w:bookmarkEnd w:id="87"/>
      <w:bookmarkEnd w:id="88"/>
    </w:p>
    <w:p w14:paraId="53DCA780" w14:textId="77777777" w:rsidR="00124D2C" w:rsidRDefault="00124D2C">
      <w:pPr>
        <w:jc w:val="center"/>
        <w:rPr>
          <w:rFonts w:ascii="Times New Roman" w:hAnsi="Times New Roman" w:cs="Times New Roman"/>
          <w:sz w:val="24"/>
          <w:szCs w:val="24"/>
        </w:rPr>
      </w:pPr>
    </w:p>
    <w:p w14:paraId="5312B519" w14:textId="77777777" w:rsidR="00124D2C" w:rsidRDefault="00124D2C">
      <w:pPr>
        <w:jc w:val="center"/>
        <w:rPr>
          <w:rFonts w:ascii="Times New Roman" w:hAnsi="Times New Roman" w:cs="Times New Roman"/>
          <w:sz w:val="24"/>
          <w:szCs w:val="24"/>
        </w:rPr>
      </w:pPr>
    </w:p>
    <w:p w14:paraId="0FBA6F47" w14:textId="77777777" w:rsidR="00124D2C" w:rsidRDefault="00124D2C">
      <w:pPr>
        <w:jc w:val="center"/>
        <w:rPr>
          <w:rFonts w:ascii="Times New Roman" w:hAnsi="Times New Roman" w:cs="Times New Roman"/>
          <w:sz w:val="24"/>
          <w:szCs w:val="24"/>
        </w:rPr>
      </w:pPr>
    </w:p>
    <w:p w14:paraId="7E4BBF8B" w14:textId="77777777" w:rsidR="00124D2C" w:rsidRDefault="00000000">
      <w:pPr>
        <w:pStyle w:val="Heading2"/>
        <w:rPr>
          <w:rFonts w:ascii="Times New Roman" w:hAnsi="Times New Roman" w:cs="Times New Roman"/>
          <w:b w:val="0"/>
          <w:i w:val="0"/>
          <w:iCs w:val="0"/>
          <w:sz w:val="24"/>
          <w:szCs w:val="24"/>
        </w:rPr>
      </w:pPr>
      <w:bookmarkStart w:id="89" w:name="_Toc18991"/>
      <w:bookmarkStart w:id="90" w:name="_Toc232170949"/>
      <w:bookmarkStart w:id="91" w:name="_Toc232235004"/>
      <w:r>
        <w:rPr>
          <w:rFonts w:ascii="Times New Roman" w:hAnsi="Times New Roman" w:cs="Times New Roman"/>
          <w:i w:val="0"/>
          <w:iCs w:val="0"/>
          <w:sz w:val="24"/>
          <w:szCs w:val="24"/>
        </w:rPr>
        <w:lastRenderedPageBreak/>
        <w:t>4.2. Mô tả cấu trúc các thành phần có trong cơ sở dữ liệu</w:t>
      </w:r>
      <w:bookmarkEnd w:id="89"/>
      <w:bookmarkEnd w:id="90"/>
      <w:bookmarkEnd w:id="91"/>
    </w:p>
    <w:p w14:paraId="3B004603"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Table: users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2730"/>
        <w:gridCol w:w="4311"/>
      </w:tblGrid>
      <w:tr w:rsidR="00124D2C" w14:paraId="72641CB7" w14:textId="77777777">
        <w:tc>
          <w:tcPr>
            <w:tcW w:w="0" w:type="auto"/>
          </w:tcPr>
          <w:p w14:paraId="148AA727"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Column</w:t>
            </w:r>
          </w:p>
        </w:tc>
        <w:tc>
          <w:tcPr>
            <w:tcW w:w="0" w:type="auto"/>
          </w:tcPr>
          <w:p w14:paraId="263B3047"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Type</w:t>
            </w:r>
          </w:p>
        </w:tc>
        <w:tc>
          <w:tcPr>
            <w:tcW w:w="0" w:type="auto"/>
          </w:tcPr>
          <w:p w14:paraId="47B7D49B"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124D2C" w14:paraId="741D0B1E" w14:textId="77777777">
        <w:tc>
          <w:tcPr>
            <w:tcW w:w="0" w:type="auto"/>
          </w:tcPr>
          <w:p w14:paraId="05AE939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id</w:t>
            </w:r>
          </w:p>
        </w:tc>
        <w:tc>
          <w:tcPr>
            <w:tcW w:w="0" w:type="auto"/>
          </w:tcPr>
          <w:p w14:paraId="1560CC1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3D83609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Primary key, Auto increment</w:t>
            </w:r>
          </w:p>
        </w:tc>
      </w:tr>
      <w:tr w:rsidR="00124D2C" w14:paraId="1BCB8626" w14:textId="77777777">
        <w:tc>
          <w:tcPr>
            <w:tcW w:w="0" w:type="auto"/>
          </w:tcPr>
          <w:p w14:paraId="194079A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username</w:t>
            </w:r>
          </w:p>
        </w:tc>
        <w:tc>
          <w:tcPr>
            <w:tcW w:w="0" w:type="auto"/>
          </w:tcPr>
          <w:p w14:paraId="5988E4B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VARCHAR(50)</w:t>
            </w:r>
          </w:p>
        </w:tc>
        <w:tc>
          <w:tcPr>
            <w:tcW w:w="0" w:type="auto"/>
          </w:tcPr>
          <w:p w14:paraId="73BC59B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Tên đăng nhập (Unique)</w:t>
            </w:r>
          </w:p>
        </w:tc>
      </w:tr>
      <w:tr w:rsidR="00124D2C" w14:paraId="40D40147" w14:textId="77777777">
        <w:tc>
          <w:tcPr>
            <w:tcW w:w="0" w:type="auto"/>
          </w:tcPr>
          <w:p w14:paraId="69E6153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email</w:t>
            </w:r>
          </w:p>
        </w:tc>
        <w:tc>
          <w:tcPr>
            <w:tcW w:w="0" w:type="auto"/>
          </w:tcPr>
          <w:p w14:paraId="3AC93F7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VARCHAR(100)</w:t>
            </w:r>
          </w:p>
        </w:tc>
        <w:tc>
          <w:tcPr>
            <w:tcW w:w="0" w:type="auto"/>
          </w:tcPr>
          <w:p w14:paraId="5594999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Email (Unique)</w:t>
            </w:r>
          </w:p>
        </w:tc>
      </w:tr>
      <w:tr w:rsidR="00124D2C" w14:paraId="555A8A50" w14:textId="77777777">
        <w:tc>
          <w:tcPr>
            <w:tcW w:w="0" w:type="auto"/>
          </w:tcPr>
          <w:p w14:paraId="2041E41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password</w:t>
            </w:r>
          </w:p>
        </w:tc>
        <w:tc>
          <w:tcPr>
            <w:tcW w:w="0" w:type="auto"/>
          </w:tcPr>
          <w:p w14:paraId="1AD77A3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VARCHAR(255)</w:t>
            </w:r>
          </w:p>
        </w:tc>
        <w:tc>
          <w:tcPr>
            <w:tcW w:w="0" w:type="auto"/>
          </w:tcPr>
          <w:p w14:paraId="5778EE4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Mật khẩu (hashed)</w:t>
            </w:r>
          </w:p>
        </w:tc>
      </w:tr>
      <w:tr w:rsidR="00124D2C" w14:paraId="06863716" w14:textId="77777777">
        <w:tc>
          <w:tcPr>
            <w:tcW w:w="0" w:type="auto"/>
          </w:tcPr>
          <w:p w14:paraId="0D78FB7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fullname</w:t>
            </w:r>
          </w:p>
        </w:tc>
        <w:tc>
          <w:tcPr>
            <w:tcW w:w="0" w:type="auto"/>
          </w:tcPr>
          <w:p w14:paraId="7553433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VARCHAR(100)</w:t>
            </w:r>
          </w:p>
        </w:tc>
        <w:tc>
          <w:tcPr>
            <w:tcW w:w="0" w:type="auto"/>
          </w:tcPr>
          <w:p w14:paraId="1645958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Họ tên</w:t>
            </w:r>
          </w:p>
        </w:tc>
      </w:tr>
      <w:tr w:rsidR="00124D2C" w14:paraId="3AE1B01C" w14:textId="77777777">
        <w:tc>
          <w:tcPr>
            <w:tcW w:w="0" w:type="auto"/>
          </w:tcPr>
          <w:p w14:paraId="65FBEEB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phone</w:t>
            </w:r>
          </w:p>
        </w:tc>
        <w:tc>
          <w:tcPr>
            <w:tcW w:w="0" w:type="auto"/>
          </w:tcPr>
          <w:p w14:paraId="0D01539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VARCHAR(20)</w:t>
            </w:r>
          </w:p>
        </w:tc>
        <w:tc>
          <w:tcPr>
            <w:tcW w:w="0" w:type="auto"/>
          </w:tcPr>
          <w:p w14:paraId="06EFDC4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Số điện thoại</w:t>
            </w:r>
          </w:p>
        </w:tc>
      </w:tr>
      <w:tr w:rsidR="00124D2C" w14:paraId="654C9431" w14:textId="77777777">
        <w:tc>
          <w:tcPr>
            <w:tcW w:w="0" w:type="auto"/>
          </w:tcPr>
          <w:p w14:paraId="7F2DFDB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address</w:t>
            </w:r>
          </w:p>
        </w:tc>
        <w:tc>
          <w:tcPr>
            <w:tcW w:w="0" w:type="auto"/>
          </w:tcPr>
          <w:p w14:paraId="226BEDC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TEXT</w:t>
            </w:r>
          </w:p>
        </w:tc>
        <w:tc>
          <w:tcPr>
            <w:tcW w:w="0" w:type="auto"/>
          </w:tcPr>
          <w:p w14:paraId="218E25C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Địa chỉ</w:t>
            </w:r>
          </w:p>
        </w:tc>
      </w:tr>
      <w:tr w:rsidR="00124D2C" w14:paraId="7CC992DC" w14:textId="77777777">
        <w:tc>
          <w:tcPr>
            <w:tcW w:w="0" w:type="auto"/>
          </w:tcPr>
          <w:p w14:paraId="45DE058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role</w:t>
            </w:r>
          </w:p>
        </w:tc>
        <w:tc>
          <w:tcPr>
            <w:tcW w:w="0" w:type="auto"/>
          </w:tcPr>
          <w:p w14:paraId="7186CAD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VARCHAR(20)</w:t>
            </w:r>
          </w:p>
        </w:tc>
        <w:tc>
          <w:tcPr>
            <w:tcW w:w="0" w:type="auto"/>
          </w:tcPr>
          <w:p w14:paraId="5B202F7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Vai trò (user/admin)</w:t>
            </w:r>
          </w:p>
        </w:tc>
      </w:tr>
      <w:tr w:rsidR="00124D2C" w14:paraId="598EFAED" w14:textId="77777777">
        <w:tc>
          <w:tcPr>
            <w:tcW w:w="0" w:type="auto"/>
          </w:tcPr>
          <w:p w14:paraId="5C140FA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created_at</w:t>
            </w:r>
          </w:p>
        </w:tc>
        <w:tc>
          <w:tcPr>
            <w:tcW w:w="0" w:type="auto"/>
          </w:tcPr>
          <w:p w14:paraId="08AA9FE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14C4B63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Ngày tạo</w:t>
            </w:r>
          </w:p>
        </w:tc>
      </w:tr>
      <w:tr w:rsidR="00124D2C" w14:paraId="56517D1D" w14:textId="77777777">
        <w:tc>
          <w:tcPr>
            <w:tcW w:w="0" w:type="auto"/>
          </w:tcPr>
          <w:p w14:paraId="5D3D309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updated_at</w:t>
            </w:r>
          </w:p>
        </w:tc>
        <w:tc>
          <w:tcPr>
            <w:tcW w:w="0" w:type="auto"/>
          </w:tcPr>
          <w:p w14:paraId="0F7EBAB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0BCD195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Ngày cập nhật</w:t>
            </w:r>
          </w:p>
        </w:tc>
      </w:tr>
    </w:tbl>
    <w:p w14:paraId="0F3993F6" w14:textId="77777777" w:rsidR="00124D2C" w:rsidRDefault="00000000">
      <w:pPr>
        <w:pStyle w:val="nh"/>
        <w:jc w:val="center"/>
        <w:rPr>
          <w:bCs/>
          <w:sz w:val="22"/>
          <w:szCs w:val="22"/>
        </w:rPr>
      </w:pPr>
      <w:bookmarkStart w:id="92" w:name="_Toc232171875"/>
      <w:bookmarkStart w:id="93" w:name="_Toc232235332"/>
      <w:r>
        <w:rPr>
          <w:bCs/>
          <w:sz w:val="22"/>
          <w:szCs w:val="22"/>
        </w:rPr>
        <w:t>Bảng 3. Table: users</w:t>
      </w:r>
      <w:bookmarkEnd w:id="92"/>
      <w:bookmarkEnd w:id="93"/>
    </w:p>
    <w:p w14:paraId="2EEDF05A"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Table: 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2607"/>
        <w:gridCol w:w="4116"/>
      </w:tblGrid>
      <w:tr w:rsidR="00124D2C" w14:paraId="3F824D17" w14:textId="77777777">
        <w:tc>
          <w:tcPr>
            <w:tcW w:w="0" w:type="auto"/>
          </w:tcPr>
          <w:p w14:paraId="792A7812"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Column</w:t>
            </w:r>
          </w:p>
        </w:tc>
        <w:tc>
          <w:tcPr>
            <w:tcW w:w="0" w:type="auto"/>
          </w:tcPr>
          <w:p w14:paraId="6D4D4066"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Type</w:t>
            </w:r>
          </w:p>
        </w:tc>
        <w:tc>
          <w:tcPr>
            <w:tcW w:w="0" w:type="auto"/>
          </w:tcPr>
          <w:p w14:paraId="47AC7E9E"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124D2C" w14:paraId="57A739C2" w14:textId="77777777">
        <w:tc>
          <w:tcPr>
            <w:tcW w:w="0" w:type="auto"/>
          </w:tcPr>
          <w:p w14:paraId="04D42F1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id</w:t>
            </w:r>
          </w:p>
        </w:tc>
        <w:tc>
          <w:tcPr>
            <w:tcW w:w="0" w:type="auto"/>
          </w:tcPr>
          <w:p w14:paraId="5B1F66F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5EBEC56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Primary key, Auto increment</w:t>
            </w:r>
          </w:p>
        </w:tc>
      </w:tr>
      <w:tr w:rsidR="00124D2C" w14:paraId="5CA40431" w14:textId="77777777">
        <w:tc>
          <w:tcPr>
            <w:tcW w:w="0" w:type="auto"/>
          </w:tcPr>
          <w:p w14:paraId="455FBCA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name</w:t>
            </w:r>
          </w:p>
        </w:tc>
        <w:tc>
          <w:tcPr>
            <w:tcW w:w="0" w:type="auto"/>
          </w:tcPr>
          <w:p w14:paraId="04D5A2E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VARCHAR(255)</w:t>
            </w:r>
          </w:p>
        </w:tc>
        <w:tc>
          <w:tcPr>
            <w:tcW w:w="0" w:type="auto"/>
          </w:tcPr>
          <w:p w14:paraId="12D6FC9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Tên sản phẩm</w:t>
            </w:r>
          </w:p>
        </w:tc>
      </w:tr>
      <w:tr w:rsidR="00124D2C" w14:paraId="3469F4FC" w14:textId="77777777">
        <w:tc>
          <w:tcPr>
            <w:tcW w:w="0" w:type="auto"/>
          </w:tcPr>
          <w:p w14:paraId="1B41AA8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brand</w:t>
            </w:r>
          </w:p>
        </w:tc>
        <w:tc>
          <w:tcPr>
            <w:tcW w:w="0" w:type="auto"/>
          </w:tcPr>
          <w:p w14:paraId="41372DD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VARCHAR(50)</w:t>
            </w:r>
          </w:p>
        </w:tc>
        <w:tc>
          <w:tcPr>
            <w:tcW w:w="0" w:type="auto"/>
          </w:tcPr>
          <w:p w14:paraId="7CE6918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Thương hiệu</w:t>
            </w:r>
          </w:p>
        </w:tc>
      </w:tr>
      <w:tr w:rsidR="00124D2C" w14:paraId="00B79811" w14:textId="77777777">
        <w:tc>
          <w:tcPr>
            <w:tcW w:w="0" w:type="auto"/>
          </w:tcPr>
          <w:p w14:paraId="5FE834A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cpu</w:t>
            </w:r>
          </w:p>
        </w:tc>
        <w:tc>
          <w:tcPr>
            <w:tcW w:w="0" w:type="auto"/>
          </w:tcPr>
          <w:p w14:paraId="6A389A9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VARCHAR(100)</w:t>
            </w:r>
          </w:p>
        </w:tc>
        <w:tc>
          <w:tcPr>
            <w:tcW w:w="0" w:type="auto"/>
          </w:tcPr>
          <w:p w14:paraId="1890A93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Chip</w:t>
            </w:r>
          </w:p>
        </w:tc>
      </w:tr>
      <w:tr w:rsidR="00124D2C" w14:paraId="19FB7ECA" w14:textId="77777777">
        <w:tc>
          <w:tcPr>
            <w:tcW w:w="0" w:type="auto"/>
          </w:tcPr>
          <w:p w14:paraId="1E5180C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bo_nho_trong</w:t>
            </w:r>
          </w:p>
        </w:tc>
        <w:tc>
          <w:tcPr>
            <w:tcW w:w="0" w:type="auto"/>
          </w:tcPr>
          <w:p w14:paraId="37C6C39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VARCHAR(50)</w:t>
            </w:r>
          </w:p>
        </w:tc>
        <w:tc>
          <w:tcPr>
            <w:tcW w:w="0" w:type="auto"/>
          </w:tcPr>
          <w:p w14:paraId="5F494C2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Bộ nhớ trong</w:t>
            </w:r>
          </w:p>
        </w:tc>
      </w:tr>
      <w:tr w:rsidR="00124D2C" w14:paraId="3F25799F" w14:textId="77777777">
        <w:tc>
          <w:tcPr>
            <w:tcW w:w="0" w:type="auto"/>
          </w:tcPr>
          <w:p w14:paraId="603BC03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pin</w:t>
            </w:r>
          </w:p>
        </w:tc>
        <w:tc>
          <w:tcPr>
            <w:tcW w:w="0" w:type="auto"/>
          </w:tcPr>
          <w:p w14:paraId="6F498D4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VARCHAR(50)</w:t>
            </w:r>
          </w:p>
        </w:tc>
        <w:tc>
          <w:tcPr>
            <w:tcW w:w="0" w:type="auto"/>
          </w:tcPr>
          <w:p w14:paraId="73BD45A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Pin</w:t>
            </w:r>
          </w:p>
        </w:tc>
      </w:tr>
      <w:tr w:rsidR="00124D2C" w14:paraId="29C409B8" w14:textId="77777777">
        <w:tc>
          <w:tcPr>
            <w:tcW w:w="0" w:type="auto"/>
          </w:tcPr>
          <w:p w14:paraId="1BB7A8E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price</w:t>
            </w:r>
          </w:p>
        </w:tc>
        <w:tc>
          <w:tcPr>
            <w:tcW w:w="0" w:type="auto"/>
          </w:tcPr>
          <w:p w14:paraId="6FD734C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DECIMAL(10,2)</w:t>
            </w:r>
          </w:p>
        </w:tc>
        <w:tc>
          <w:tcPr>
            <w:tcW w:w="0" w:type="auto"/>
          </w:tcPr>
          <w:p w14:paraId="2E0FA89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Giá</w:t>
            </w:r>
          </w:p>
        </w:tc>
      </w:tr>
      <w:tr w:rsidR="00124D2C" w14:paraId="69F39EF2" w14:textId="77777777">
        <w:tc>
          <w:tcPr>
            <w:tcW w:w="0" w:type="auto"/>
          </w:tcPr>
          <w:p w14:paraId="60B58F4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quantity</w:t>
            </w:r>
          </w:p>
        </w:tc>
        <w:tc>
          <w:tcPr>
            <w:tcW w:w="0" w:type="auto"/>
          </w:tcPr>
          <w:p w14:paraId="3046F39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2CFC667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Số lượng</w:t>
            </w:r>
          </w:p>
        </w:tc>
      </w:tr>
      <w:tr w:rsidR="00124D2C" w14:paraId="2411B60F" w14:textId="77777777">
        <w:tc>
          <w:tcPr>
            <w:tcW w:w="0" w:type="auto"/>
          </w:tcPr>
          <w:p w14:paraId="4225A13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description</w:t>
            </w:r>
          </w:p>
        </w:tc>
        <w:tc>
          <w:tcPr>
            <w:tcW w:w="0" w:type="auto"/>
          </w:tcPr>
          <w:p w14:paraId="38A601F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TEXT</w:t>
            </w:r>
          </w:p>
        </w:tc>
        <w:tc>
          <w:tcPr>
            <w:tcW w:w="0" w:type="auto"/>
          </w:tcPr>
          <w:p w14:paraId="53A60B7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Mô tả</w:t>
            </w:r>
          </w:p>
        </w:tc>
      </w:tr>
      <w:tr w:rsidR="00124D2C" w14:paraId="5F3D0204" w14:textId="77777777">
        <w:tc>
          <w:tcPr>
            <w:tcW w:w="0" w:type="auto"/>
          </w:tcPr>
          <w:p w14:paraId="5682264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image</w:t>
            </w:r>
          </w:p>
        </w:tc>
        <w:tc>
          <w:tcPr>
            <w:tcW w:w="0" w:type="auto"/>
          </w:tcPr>
          <w:p w14:paraId="5A0360E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VARCHAR(255)</w:t>
            </w:r>
          </w:p>
        </w:tc>
        <w:tc>
          <w:tcPr>
            <w:tcW w:w="0" w:type="auto"/>
          </w:tcPr>
          <w:p w14:paraId="4EA9B2C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Hình ảnh</w:t>
            </w:r>
          </w:p>
        </w:tc>
      </w:tr>
      <w:tr w:rsidR="00124D2C" w14:paraId="11C836EF" w14:textId="77777777">
        <w:tc>
          <w:tcPr>
            <w:tcW w:w="0" w:type="auto"/>
          </w:tcPr>
          <w:p w14:paraId="42833F5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created_at</w:t>
            </w:r>
          </w:p>
        </w:tc>
        <w:tc>
          <w:tcPr>
            <w:tcW w:w="0" w:type="auto"/>
          </w:tcPr>
          <w:p w14:paraId="402228C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79822B6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Ngày tạo</w:t>
            </w:r>
          </w:p>
        </w:tc>
      </w:tr>
      <w:tr w:rsidR="00124D2C" w14:paraId="1F3B243B" w14:textId="77777777">
        <w:tc>
          <w:tcPr>
            <w:tcW w:w="0" w:type="auto"/>
          </w:tcPr>
          <w:p w14:paraId="48F035E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updated_at</w:t>
            </w:r>
          </w:p>
        </w:tc>
        <w:tc>
          <w:tcPr>
            <w:tcW w:w="0" w:type="auto"/>
          </w:tcPr>
          <w:p w14:paraId="4251D3C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5835B3A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Ngày cập nhật</w:t>
            </w:r>
          </w:p>
        </w:tc>
      </w:tr>
    </w:tbl>
    <w:p w14:paraId="3AE9B53D" w14:textId="77777777" w:rsidR="00124D2C" w:rsidRDefault="00000000">
      <w:pPr>
        <w:pStyle w:val="nh"/>
        <w:jc w:val="center"/>
        <w:rPr>
          <w:bCs/>
        </w:rPr>
      </w:pPr>
      <w:bookmarkStart w:id="94" w:name="_Toc232171876"/>
      <w:bookmarkStart w:id="95" w:name="_Toc232235333"/>
      <w:r>
        <w:rPr>
          <w:bCs/>
        </w:rPr>
        <w:t>Bảng 4. Table: products</w:t>
      </w:r>
      <w:bookmarkEnd w:id="94"/>
      <w:bookmarkEnd w:id="95"/>
    </w:p>
    <w:p w14:paraId="32DABBC7"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lastRenderedPageBreak/>
        <w:t>Table: 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9"/>
        <w:gridCol w:w="2484"/>
        <w:gridCol w:w="3923"/>
      </w:tblGrid>
      <w:tr w:rsidR="00124D2C" w14:paraId="6ABF10D4" w14:textId="77777777">
        <w:tc>
          <w:tcPr>
            <w:tcW w:w="0" w:type="auto"/>
          </w:tcPr>
          <w:p w14:paraId="0C629A3C"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Column</w:t>
            </w:r>
          </w:p>
        </w:tc>
        <w:tc>
          <w:tcPr>
            <w:tcW w:w="0" w:type="auto"/>
          </w:tcPr>
          <w:p w14:paraId="3DC3BA93"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Type</w:t>
            </w:r>
          </w:p>
        </w:tc>
        <w:tc>
          <w:tcPr>
            <w:tcW w:w="0" w:type="auto"/>
          </w:tcPr>
          <w:p w14:paraId="18D97DE2"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124D2C" w14:paraId="4A2A4A31" w14:textId="77777777">
        <w:tc>
          <w:tcPr>
            <w:tcW w:w="0" w:type="auto"/>
          </w:tcPr>
          <w:p w14:paraId="3EF58B0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id</w:t>
            </w:r>
          </w:p>
        </w:tc>
        <w:tc>
          <w:tcPr>
            <w:tcW w:w="0" w:type="auto"/>
          </w:tcPr>
          <w:p w14:paraId="6CE3689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6B30CCB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Primary key, Auto increment</w:t>
            </w:r>
          </w:p>
        </w:tc>
      </w:tr>
      <w:tr w:rsidR="00124D2C" w14:paraId="0ABAFD08" w14:textId="77777777">
        <w:tc>
          <w:tcPr>
            <w:tcW w:w="0" w:type="auto"/>
          </w:tcPr>
          <w:p w14:paraId="536D1F2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user_id</w:t>
            </w:r>
          </w:p>
        </w:tc>
        <w:tc>
          <w:tcPr>
            <w:tcW w:w="0" w:type="auto"/>
          </w:tcPr>
          <w:p w14:paraId="1C51F85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0FB0BFC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Foreign key đến users</w:t>
            </w:r>
          </w:p>
        </w:tc>
      </w:tr>
      <w:tr w:rsidR="00124D2C" w14:paraId="18606C05" w14:textId="77777777">
        <w:tc>
          <w:tcPr>
            <w:tcW w:w="0" w:type="auto"/>
          </w:tcPr>
          <w:p w14:paraId="4289E26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total_amount</w:t>
            </w:r>
          </w:p>
        </w:tc>
        <w:tc>
          <w:tcPr>
            <w:tcW w:w="0" w:type="auto"/>
          </w:tcPr>
          <w:p w14:paraId="3EBFD36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DECIMAL(10,2)</w:t>
            </w:r>
          </w:p>
        </w:tc>
        <w:tc>
          <w:tcPr>
            <w:tcW w:w="0" w:type="auto"/>
          </w:tcPr>
          <w:p w14:paraId="601ECB0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Tổng tiền</w:t>
            </w:r>
          </w:p>
        </w:tc>
      </w:tr>
      <w:tr w:rsidR="00124D2C" w14:paraId="32CB00EA" w14:textId="77777777">
        <w:tc>
          <w:tcPr>
            <w:tcW w:w="0" w:type="auto"/>
          </w:tcPr>
          <w:p w14:paraId="461CBB6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status</w:t>
            </w:r>
          </w:p>
        </w:tc>
        <w:tc>
          <w:tcPr>
            <w:tcW w:w="0" w:type="auto"/>
          </w:tcPr>
          <w:p w14:paraId="574F4CF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VARCHAR(50)</w:t>
            </w:r>
          </w:p>
        </w:tc>
        <w:tc>
          <w:tcPr>
            <w:tcW w:w="0" w:type="auto"/>
          </w:tcPr>
          <w:p w14:paraId="1848900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Trạng thái đơn hàng</w:t>
            </w:r>
          </w:p>
        </w:tc>
      </w:tr>
      <w:tr w:rsidR="00124D2C" w14:paraId="1CCE211A" w14:textId="77777777">
        <w:tc>
          <w:tcPr>
            <w:tcW w:w="0" w:type="auto"/>
          </w:tcPr>
          <w:p w14:paraId="30EEE1B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shipping_name</w:t>
            </w:r>
          </w:p>
        </w:tc>
        <w:tc>
          <w:tcPr>
            <w:tcW w:w="0" w:type="auto"/>
          </w:tcPr>
          <w:p w14:paraId="5755A84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VARCHAR(100)</w:t>
            </w:r>
          </w:p>
        </w:tc>
        <w:tc>
          <w:tcPr>
            <w:tcW w:w="0" w:type="auto"/>
          </w:tcPr>
          <w:p w14:paraId="0C25AF9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Tên người nhận</w:t>
            </w:r>
          </w:p>
        </w:tc>
      </w:tr>
      <w:tr w:rsidR="00124D2C" w14:paraId="0009FF98" w14:textId="77777777">
        <w:tc>
          <w:tcPr>
            <w:tcW w:w="0" w:type="auto"/>
          </w:tcPr>
          <w:p w14:paraId="2AD8B5D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shipping_phone</w:t>
            </w:r>
          </w:p>
        </w:tc>
        <w:tc>
          <w:tcPr>
            <w:tcW w:w="0" w:type="auto"/>
          </w:tcPr>
          <w:p w14:paraId="56C4D95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VARCHAR(20)</w:t>
            </w:r>
          </w:p>
        </w:tc>
        <w:tc>
          <w:tcPr>
            <w:tcW w:w="0" w:type="auto"/>
          </w:tcPr>
          <w:p w14:paraId="58D1B49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Số điện thoại người nhận</w:t>
            </w:r>
          </w:p>
        </w:tc>
      </w:tr>
      <w:tr w:rsidR="00124D2C" w14:paraId="6019EF6B" w14:textId="77777777">
        <w:tc>
          <w:tcPr>
            <w:tcW w:w="0" w:type="auto"/>
          </w:tcPr>
          <w:p w14:paraId="1A9F0B9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shipping_address</w:t>
            </w:r>
          </w:p>
        </w:tc>
        <w:tc>
          <w:tcPr>
            <w:tcW w:w="0" w:type="auto"/>
          </w:tcPr>
          <w:p w14:paraId="628B66A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TEXT</w:t>
            </w:r>
          </w:p>
        </w:tc>
        <w:tc>
          <w:tcPr>
            <w:tcW w:w="0" w:type="auto"/>
          </w:tcPr>
          <w:p w14:paraId="18ED3BC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Địa chỉ giao hàng</w:t>
            </w:r>
          </w:p>
        </w:tc>
      </w:tr>
      <w:tr w:rsidR="00124D2C" w14:paraId="127AFF7A" w14:textId="77777777">
        <w:tc>
          <w:tcPr>
            <w:tcW w:w="0" w:type="auto"/>
          </w:tcPr>
          <w:p w14:paraId="5E02BE5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created_at</w:t>
            </w:r>
          </w:p>
        </w:tc>
        <w:tc>
          <w:tcPr>
            <w:tcW w:w="0" w:type="auto"/>
          </w:tcPr>
          <w:p w14:paraId="2A4C69E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DATETIME</w:t>
            </w:r>
          </w:p>
        </w:tc>
        <w:tc>
          <w:tcPr>
            <w:tcW w:w="0" w:type="auto"/>
          </w:tcPr>
          <w:p w14:paraId="5088283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Ngày tạo</w:t>
            </w:r>
          </w:p>
        </w:tc>
      </w:tr>
    </w:tbl>
    <w:p w14:paraId="13A7A1B9" w14:textId="77777777" w:rsidR="00124D2C" w:rsidRDefault="00000000">
      <w:pPr>
        <w:pStyle w:val="nh"/>
        <w:jc w:val="center"/>
        <w:rPr>
          <w:bCs/>
        </w:rPr>
      </w:pPr>
      <w:bookmarkStart w:id="96" w:name="_Toc232171877"/>
      <w:bookmarkStart w:id="97" w:name="_Toc232235334"/>
      <w:r>
        <w:rPr>
          <w:bCs/>
        </w:rPr>
        <w:t>Bảng 5. Table orders</w:t>
      </w:r>
      <w:bookmarkEnd w:id="96"/>
      <w:bookmarkEnd w:id="97"/>
    </w:p>
    <w:p w14:paraId="20F3E4BD"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Table: order_details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716"/>
        <w:gridCol w:w="4335"/>
      </w:tblGrid>
      <w:tr w:rsidR="00124D2C" w14:paraId="6A63F937" w14:textId="77777777">
        <w:tc>
          <w:tcPr>
            <w:tcW w:w="0" w:type="auto"/>
          </w:tcPr>
          <w:p w14:paraId="479AF8C8"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Column</w:t>
            </w:r>
          </w:p>
        </w:tc>
        <w:tc>
          <w:tcPr>
            <w:tcW w:w="0" w:type="auto"/>
          </w:tcPr>
          <w:p w14:paraId="1F46ED7F"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Type</w:t>
            </w:r>
          </w:p>
        </w:tc>
        <w:tc>
          <w:tcPr>
            <w:tcW w:w="0" w:type="auto"/>
          </w:tcPr>
          <w:p w14:paraId="7F11D6A2" w14:textId="77777777" w:rsidR="00124D2C" w:rsidRDefault="00000000">
            <w:pPr>
              <w:jc w:val="center"/>
              <w:rPr>
                <w:rFonts w:ascii="Times New Roman" w:hAnsi="Times New Roman" w:cs="Times New Roman"/>
                <w:b/>
                <w:bCs/>
                <w:sz w:val="24"/>
                <w:szCs w:val="24"/>
              </w:rPr>
            </w:pPr>
            <w:r>
              <w:rPr>
                <w:rFonts w:ascii="Times New Roman" w:hAnsi="Times New Roman" w:cs="Times New Roman"/>
                <w:b/>
                <w:bCs/>
                <w:sz w:val="24"/>
                <w:szCs w:val="24"/>
              </w:rPr>
              <w:t>Description</w:t>
            </w:r>
          </w:p>
        </w:tc>
      </w:tr>
      <w:tr w:rsidR="00124D2C" w14:paraId="1ECC7508" w14:textId="77777777">
        <w:tc>
          <w:tcPr>
            <w:tcW w:w="0" w:type="auto"/>
          </w:tcPr>
          <w:p w14:paraId="185C904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id</w:t>
            </w:r>
          </w:p>
        </w:tc>
        <w:tc>
          <w:tcPr>
            <w:tcW w:w="0" w:type="auto"/>
          </w:tcPr>
          <w:p w14:paraId="3217600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45CB2EB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Primary key, Auto increment</w:t>
            </w:r>
          </w:p>
        </w:tc>
      </w:tr>
      <w:tr w:rsidR="00124D2C" w14:paraId="70CD9B2B" w14:textId="77777777">
        <w:tc>
          <w:tcPr>
            <w:tcW w:w="0" w:type="auto"/>
          </w:tcPr>
          <w:p w14:paraId="24B2771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order_id</w:t>
            </w:r>
          </w:p>
        </w:tc>
        <w:tc>
          <w:tcPr>
            <w:tcW w:w="0" w:type="auto"/>
          </w:tcPr>
          <w:p w14:paraId="6D90911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5E1BEFD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Foreign key đến orders</w:t>
            </w:r>
          </w:p>
        </w:tc>
      </w:tr>
      <w:tr w:rsidR="00124D2C" w14:paraId="43836B72" w14:textId="77777777">
        <w:tc>
          <w:tcPr>
            <w:tcW w:w="0" w:type="auto"/>
          </w:tcPr>
          <w:p w14:paraId="1AC6AF1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product_id</w:t>
            </w:r>
          </w:p>
        </w:tc>
        <w:tc>
          <w:tcPr>
            <w:tcW w:w="0" w:type="auto"/>
          </w:tcPr>
          <w:p w14:paraId="5336EF2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7D80713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Foreign key đến products</w:t>
            </w:r>
          </w:p>
        </w:tc>
      </w:tr>
      <w:tr w:rsidR="00124D2C" w14:paraId="1231D574" w14:textId="77777777">
        <w:tc>
          <w:tcPr>
            <w:tcW w:w="0" w:type="auto"/>
          </w:tcPr>
          <w:p w14:paraId="23BDDDF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quantity</w:t>
            </w:r>
          </w:p>
        </w:tc>
        <w:tc>
          <w:tcPr>
            <w:tcW w:w="0" w:type="auto"/>
          </w:tcPr>
          <w:p w14:paraId="45FA0A2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INT</w:t>
            </w:r>
          </w:p>
        </w:tc>
        <w:tc>
          <w:tcPr>
            <w:tcW w:w="0" w:type="auto"/>
          </w:tcPr>
          <w:p w14:paraId="246357F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Số lượng</w:t>
            </w:r>
          </w:p>
        </w:tc>
      </w:tr>
      <w:tr w:rsidR="00124D2C" w14:paraId="778401A9" w14:textId="77777777">
        <w:tc>
          <w:tcPr>
            <w:tcW w:w="0" w:type="auto"/>
          </w:tcPr>
          <w:p w14:paraId="1CD6844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price</w:t>
            </w:r>
          </w:p>
        </w:tc>
        <w:tc>
          <w:tcPr>
            <w:tcW w:w="0" w:type="auto"/>
          </w:tcPr>
          <w:p w14:paraId="6C9C858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DECIMAL(10,2)</w:t>
            </w:r>
          </w:p>
        </w:tc>
        <w:tc>
          <w:tcPr>
            <w:tcW w:w="0" w:type="auto"/>
          </w:tcPr>
          <w:p w14:paraId="4BBB9D0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Giá tại thời điểm đặt hàng</w:t>
            </w:r>
          </w:p>
        </w:tc>
      </w:tr>
    </w:tbl>
    <w:p w14:paraId="1E40B4B8" w14:textId="77777777" w:rsidR="00124D2C" w:rsidRDefault="00000000">
      <w:pPr>
        <w:pStyle w:val="nh"/>
        <w:jc w:val="center"/>
        <w:rPr>
          <w:b/>
          <w:i/>
          <w:iCs/>
        </w:rPr>
      </w:pPr>
      <w:bookmarkStart w:id="98" w:name="_Toc232171878"/>
      <w:bookmarkStart w:id="99" w:name="_Toc31077"/>
      <w:bookmarkStart w:id="100" w:name="_Toc232235335"/>
      <w:r>
        <w:t>Bảng 6. Table: order_details</w:t>
      </w:r>
      <w:bookmarkEnd w:id="98"/>
      <w:bookmarkEnd w:id="100"/>
    </w:p>
    <w:p w14:paraId="3361C84B" w14:textId="77777777" w:rsidR="00124D2C" w:rsidRDefault="00000000">
      <w:pPr>
        <w:pStyle w:val="Heading1"/>
        <w:jc w:val="center"/>
        <w:rPr>
          <w:rFonts w:ascii="Times New Roman" w:hAnsi="Times New Roman" w:cs="Times New Roman"/>
          <w:b w:val="0"/>
          <w:sz w:val="28"/>
          <w:szCs w:val="28"/>
        </w:rPr>
      </w:pPr>
      <w:bookmarkStart w:id="101" w:name="_Toc232170950"/>
      <w:bookmarkStart w:id="102" w:name="_Toc232235005"/>
      <w:r>
        <w:rPr>
          <w:rFonts w:ascii="Times New Roman" w:hAnsi="Times New Roman" w:cs="Times New Roman"/>
          <w:sz w:val="28"/>
          <w:szCs w:val="28"/>
        </w:rPr>
        <w:lastRenderedPageBreak/>
        <w:t>Chương V– Thiết kế giao diện</w:t>
      </w:r>
      <w:bookmarkEnd w:id="99"/>
      <w:bookmarkEnd w:id="101"/>
      <w:bookmarkEnd w:id="102"/>
    </w:p>
    <w:p w14:paraId="494DA9BB" w14:textId="77777777" w:rsidR="00124D2C" w:rsidRDefault="00000000">
      <w:pPr>
        <w:pStyle w:val="Heading2"/>
        <w:rPr>
          <w:rFonts w:ascii="Times New Roman" w:hAnsi="Times New Roman" w:cs="Times New Roman"/>
          <w:i w:val="0"/>
          <w:iCs w:val="0"/>
          <w:sz w:val="24"/>
          <w:szCs w:val="24"/>
        </w:rPr>
      </w:pPr>
      <w:bookmarkStart w:id="103" w:name="_Toc232170951"/>
      <w:bookmarkStart w:id="104" w:name="_Toc7296"/>
      <w:bookmarkStart w:id="105" w:name="_Toc232235006"/>
      <w:r>
        <w:rPr>
          <w:rFonts w:ascii="Times New Roman" w:hAnsi="Times New Roman" w:cs="Times New Roman"/>
          <w:i w:val="0"/>
          <w:iCs w:val="0"/>
          <w:sz w:val="24"/>
          <w:szCs w:val="24"/>
        </w:rPr>
        <w:t>5.1. Giao diện chức năng - Quản lý người dùng</w:t>
      </w:r>
      <w:bookmarkEnd w:id="103"/>
      <w:bookmarkEnd w:id="104"/>
      <w:bookmarkEnd w:id="105"/>
    </w:p>
    <w:p w14:paraId="43754586" w14:textId="77777777" w:rsidR="00124D2C" w:rsidRDefault="00000000">
      <w:pPr>
        <w:pStyle w:val="Heading3"/>
        <w:rPr>
          <w:rFonts w:ascii="Times New Roman" w:hAnsi="Times New Roman" w:cs="Times New Roman"/>
          <w:bCs w:val="0"/>
          <w:i/>
          <w:iCs/>
          <w:sz w:val="24"/>
          <w:szCs w:val="24"/>
        </w:rPr>
      </w:pPr>
      <w:bookmarkStart w:id="106" w:name="_Toc232170952"/>
      <w:bookmarkStart w:id="107" w:name="_Toc232235007"/>
      <w:r>
        <w:rPr>
          <w:rFonts w:ascii="Times New Roman" w:hAnsi="Times New Roman" w:cs="Times New Roman"/>
          <w:bCs w:val="0"/>
          <w:sz w:val="24"/>
          <w:szCs w:val="24"/>
        </w:rPr>
        <w:t>5.1.1 Trang đăng ký</w:t>
      </w:r>
      <w:bookmarkEnd w:id="106"/>
      <w:bookmarkEnd w:id="107"/>
    </w:p>
    <w:p w14:paraId="04F8F050"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8DDBD7" wp14:editId="2D378E97">
            <wp:extent cx="5486400" cy="2914650"/>
            <wp:effectExtent l="0" t="0" r="0" b="0"/>
            <wp:docPr id="20944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87266" name="Picture 1"/>
                    <pic:cNvPicPr>
                      <a:picLocks noChangeAspect="1"/>
                    </pic:cNvPicPr>
                  </pic:nvPicPr>
                  <pic:blipFill>
                    <a:blip r:embed="rId19"/>
                    <a:stretch>
                      <a:fillRect/>
                    </a:stretch>
                  </pic:blipFill>
                  <pic:spPr>
                    <a:xfrm>
                      <a:off x="0" y="0"/>
                      <a:ext cx="5486400" cy="2914650"/>
                    </a:xfrm>
                    <a:prstGeom prst="rect">
                      <a:avLst/>
                    </a:prstGeom>
                  </pic:spPr>
                </pic:pic>
              </a:graphicData>
            </a:graphic>
          </wp:inline>
        </w:drawing>
      </w:r>
    </w:p>
    <w:p w14:paraId="5D27DD3D" w14:textId="77777777" w:rsidR="00124D2C" w:rsidRDefault="00000000">
      <w:pPr>
        <w:pStyle w:val="hnh1"/>
      </w:pPr>
      <w:bookmarkStart w:id="108" w:name="_Toc232171569"/>
      <w:bookmarkStart w:id="109" w:name="_Toc232235072"/>
      <w:bookmarkStart w:id="110" w:name="_Toc232235164"/>
      <w:bookmarkStart w:id="111" w:name="_Toc232235277"/>
      <w:r>
        <w:t>Hình. 7: Giao diện trang đăng ký</w:t>
      </w:r>
      <w:bookmarkEnd w:id="108"/>
      <w:bookmarkEnd w:id="109"/>
      <w:bookmarkEnd w:id="110"/>
      <w:bookmarkEnd w:id="111"/>
    </w:p>
    <w:p w14:paraId="5D5F657E"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đăng ký với các trường: tên đăng nhập, email, mật khẩu, xác nhận mật khẩu, họ tên</w:t>
      </w:r>
    </w:p>
    <w:p w14:paraId="2FC5880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hiển thị/ẩn mật khẩu</w:t>
      </w:r>
    </w:p>
    <w:p w14:paraId="4800A56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Validation client-side và server-side</w:t>
      </w:r>
    </w:p>
    <w:p w14:paraId="5BD5212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báo lỗi/success</w:t>
      </w:r>
    </w:p>
    <w:p w14:paraId="1A64ACE2" w14:textId="77777777" w:rsidR="00124D2C" w:rsidRDefault="00000000">
      <w:pPr>
        <w:pStyle w:val="Heading3"/>
        <w:rPr>
          <w:rFonts w:ascii="Times New Roman" w:hAnsi="Times New Roman" w:cs="Times New Roman"/>
          <w:bCs w:val="0"/>
          <w:sz w:val="24"/>
          <w:szCs w:val="24"/>
        </w:rPr>
      </w:pPr>
      <w:bookmarkStart w:id="112" w:name="_Toc232170953"/>
      <w:bookmarkStart w:id="113" w:name="_Toc232235008"/>
      <w:r>
        <w:rPr>
          <w:rFonts w:ascii="Times New Roman" w:hAnsi="Times New Roman" w:cs="Times New Roman"/>
          <w:bCs w:val="0"/>
          <w:sz w:val="24"/>
          <w:szCs w:val="24"/>
        </w:rPr>
        <w:lastRenderedPageBreak/>
        <w:t>5.1.2 Trang đăng nhập</w:t>
      </w:r>
      <w:bookmarkEnd w:id="112"/>
      <w:bookmarkEnd w:id="113"/>
    </w:p>
    <w:p w14:paraId="23490EEE" w14:textId="77777777" w:rsidR="00124D2C" w:rsidRDefault="00000000">
      <w:pPr>
        <w:jc w:val="center"/>
        <w:rPr>
          <w:rFonts w:ascii="Times New Roman" w:hAnsi="Times New Roman" w:cs="Times New Roman"/>
          <w:sz w:val="24"/>
          <w:szCs w:val="24"/>
        </w:rPr>
      </w:pPr>
      <w:r>
        <w:rPr>
          <w:rFonts w:ascii="Times New Roman" w:eastAsia="Consolas" w:hAnsi="Times New Roman" w:cs="Times New Roman"/>
          <w:noProof/>
          <w:color w:val="BBBEBF"/>
          <w:sz w:val="24"/>
          <w:szCs w:val="24"/>
          <w:shd w:val="clear" w:color="auto" w:fill="121314"/>
          <w:lang w:eastAsia="zh-CN" w:bidi="ar"/>
        </w:rPr>
        <w:drawing>
          <wp:inline distT="0" distB="0" distL="0" distR="0" wp14:anchorId="4765F545" wp14:editId="2D7F3DAC">
            <wp:extent cx="5486400" cy="3009900"/>
            <wp:effectExtent l="0" t="0" r="0" b="0"/>
            <wp:docPr id="186589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98633" name="Picture 1"/>
                    <pic:cNvPicPr>
                      <a:picLocks noChangeAspect="1"/>
                    </pic:cNvPicPr>
                  </pic:nvPicPr>
                  <pic:blipFill>
                    <a:blip r:embed="rId20"/>
                    <a:stretch>
                      <a:fillRect/>
                    </a:stretch>
                  </pic:blipFill>
                  <pic:spPr>
                    <a:xfrm>
                      <a:off x="0" y="0"/>
                      <a:ext cx="5492169" cy="3013653"/>
                    </a:xfrm>
                    <a:prstGeom prst="rect">
                      <a:avLst/>
                    </a:prstGeom>
                  </pic:spPr>
                </pic:pic>
              </a:graphicData>
            </a:graphic>
          </wp:inline>
        </w:drawing>
      </w:r>
      <w:r>
        <w:rPr>
          <w:rStyle w:val="hnh1Char"/>
          <w:rFonts w:ascii="Times New Roman" w:hAnsi="Times New Roman" w:cs="Times New Roman"/>
        </w:rPr>
        <w:t>Hình. 8: Giao diện trang đăng nhập</w:t>
      </w:r>
    </w:p>
    <w:p w14:paraId="44CE761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đăng nhập với các trường: tên đăng nhập, mật khẩu</w:t>
      </w:r>
    </w:p>
    <w:p w14:paraId="3F95EC1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hiển thị/ẩn mật khẩu</w:t>
      </w:r>
    </w:p>
    <w:p w14:paraId="758FC32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Link đến trang đăng ký</w:t>
      </w:r>
    </w:p>
    <w:p w14:paraId="273E152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báo lỗi</w:t>
      </w:r>
    </w:p>
    <w:p w14:paraId="13BEEB6A" w14:textId="77777777" w:rsidR="00124D2C" w:rsidRDefault="00124D2C">
      <w:pPr>
        <w:ind w:left="720"/>
        <w:rPr>
          <w:rFonts w:ascii="Times New Roman" w:hAnsi="Times New Roman" w:cs="Times New Roman"/>
          <w:sz w:val="24"/>
          <w:szCs w:val="24"/>
        </w:rPr>
      </w:pPr>
    </w:p>
    <w:p w14:paraId="1E59FE5A" w14:textId="77777777" w:rsidR="00124D2C" w:rsidRDefault="00124D2C">
      <w:pPr>
        <w:ind w:left="720"/>
        <w:rPr>
          <w:rFonts w:ascii="Times New Roman" w:hAnsi="Times New Roman" w:cs="Times New Roman"/>
          <w:sz w:val="24"/>
          <w:szCs w:val="24"/>
        </w:rPr>
      </w:pPr>
    </w:p>
    <w:p w14:paraId="7D7F890D" w14:textId="77777777" w:rsidR="00124D2C" w:rsidRDefault="00124D2C">
      <w:pPr>
        <w:ind w:left="720"/>
        <w:rPr>
          <w:rFonts w:ascii="Times New Roman" w:hAnsi="Times New Roman" w:cs="Times New Roman"/>
          <w:sz w:val="24"/>
          <w:szCs w:val="24"/>
        </w:rPr>
      </w:pPr>
    </w:p>
    <w:p w14:paraId="20B9A711" w14:textId="77777777" w:rsidR="00124D2C" w:rsidRDefault="00124D2C">
      <w:pPr>
        <w:ind w:left="720"/>
        <w:rPr>
          <w:rFonts w:ascii="Times New Roman" w:hAnsi="Times New Roman" w:cs="Times New Roman"/>
          <w:sz w:val="24"/>
          <w:szCs w:val="24"/>
        </w:rPr>
      </w:pPr>
    </w:p>
    <w:p w14:paraId="0D4B0E05" w14:textId="77777777" w:rsidR="00124D2C" w:rsidRDefault="00124D2C">
      <w:pPr>
        <w:ind w:left="720"/>
        <w:rPr>
          <w:rFonts w:ascii="Times New Roman" w:hAnsi="Times New Roman" w:cs="Times New Roman"/>
          <w:sz w:val="24"/>
          <w:szCs w:val="24"/>
        </w:rPr>
      </w:pPr>
    </w:p>
    <w:p w14:paraId="13659D4D" w14:textId="77777777" w:rsidR="00124D2C" w:rsidRDefault="00124D2C">
      <w:pPr>
        <w:ind w:left="720"/>
        <w:rPr>
          <w:rFonts w:ascii="Times New Roman" w:hAnsi="Times New Roman" w:cs="Times New Roman"/>
          <w:sz w:val="24"/>
          <w:szCs w:val="24"/>
        </w:rPr>
      </w:pPr>
    </w:p>
    <w:p w14:paraId="3C505163" w14:textId="77777777" w:rsidR="00124D2C" w:rsidRDefault="00124D2C">
      <w:pPr>
        <w:ind w:left="720"/>
        <w:rPr>
          <w:rFonts w:ascii="Times New Roman" w:hAnsi="Times New Roman" w:cs="Times New Roman"/>
          <w:sz w:val="24"/>
          <w:szCs w:val="24"/>
        </w:rPr>
      </w:pPr>
    </w:p>
    <w:p w14:paraId="704F2891" w14:textId="77777777" w:rsidR="00124D2C" w:rsidRDefault="00124D2C">
      <w:pPr>
        <w:ind w:left="720"/>
        <w:rPr>
          <w:rFonts w:ascii="Times New Roman" w:hAnsi="Times New Roman" w:cs="Times New Roman"/>
          <w:sz w:val="24"/>
          <w:szCs w:val="24"/>
        </w:rPr>
      </w:pPr>
    </w:p>
    <w:p w14:paraId="27D42835" w14:textId="77777777" w:rsidR="00124D2C" w:rsidRDefault="00124D2C">
      <w:pPr>
        <w:ind w:left="720"/>
        <w:rPr>
          <w:rFonts w:ascii="Times New Roman" w:hAnsi="Times New Roman" w:cs="Times New Roman"/>
          <w:sz w:val="24"/>
          <w:szCs w:val="24"/>
        </w:rPr>
      </w:pPr>
    </w:p>
    <w:p w14:paraId="11173187" w14:textId="77777777" w:rsidR="00124D2C" w:rsidRDefault="00124D2C">
      <w:pPr>
        <w:ind w:left="720"/>
        <w:rPr>
          <w:rFonts w:ascii="Times New Roman" w:hAnsi="Times New Roman" w:cs="Times New Roman"/>
          <w:sz w:val="24"/>
          <w:szCs w:val="24"/>
        </w:rPr>
      </w:pPr>
    </w:p>
    <w:p w14:paraId="41D3CB54" w14:textId="77777777" w:rsidR="00124D2C" w:rsidRDefault="00124D2C">
      <w:pPr>
        <w:ind w:left="720"/>
        <w:rPr>
          <w:rFonts w:ascii="Times New Roman" w:hAnsi="Times New Roman" w:cs="Times New Roman"/>
          <w:sz w:val="24"/>
          <w:szCs w:val="24"/>
        </w:rPr>
      </w:pPr>
    </w:p>
    <w:p w14:paraId="752C33B3" w14:textId="77777777" w:rsidR="00124D2C" w:rsidRDefault="00124D2C">
      <w:pPr>
        <w:ind w:left="720"/>
        <w:rPr>
          <w:rFonts w:ascii="Times New Roman" w:hAnsi="Times New Roman" w:cs="Times New Roman"/>
          <w:sz w:val="24"/>
          <w:szCs w:val="24"/>
        </w:rPr>
      </w:pPr>
    </w:p>
    <w:p w14:paraId="3BC8403B" w14:textId="77777777" w:rsidR="00124D2C" w:rsidRDefault="00124D2C">
      <w:pPr>
        <w:ind w:left="720"/>
        <w:rPr>
          <w:rFonts w:ascii="Times New Roman" w:hAnsi="Times New Roman" w:cs="Times New Roman"/>
          <w:sz w:val="24"/>
          <w:szCs w:val="24"/>
        </w:rPr>
      </w:pPr>
    </w:p>
    <w:p w14:paraId="0C54E7FC" w14:textId="77777777" w:rsidR="00124D2C" w:rsidRDefault="00000000">
      <w:pPr>
        <w:pStyle w:val="Heading3"/>
        <w:rPr>
          <w:rFonts w:ascii="Times New Roman" w:hAnsi="Times New Roman" w:cs="Times New Roman"/>
          <w:bCs w:val="0"/>
          <w:sz w:val="24"/>
          <w:szCs w:val="24"/>
        </w:rPr>
      </w:pPr>
      <w:bookmarkStart w:id="114" w:name="_Toc232170954"/>
      <w:bookmarkStart w:id="115" w:name="_Toc232235009"/>
      <w:r>
        <w:rPr>
          <w:rFonts w:ascii="Times New Roman" w:hAnsi="Times New Roman" w:cs="Times New Roman"/>
          <w:bCs w:val="0"/>
          <w:sz w:val="24"/>
          <w:szCs w:val="24"/>
        </w:rPr>
        <w:lastRenderedPageBreak/>
        <w:t>5.1.3 Trang thông tin cá nhân</w:t>
      </w:r>
      <w:bookmarkEnd w:id="114"/>
      <w:bookmarkEnd w:id="115"/>
    </w:p>
    <w:p w14:paraId="30546C24" w14:textId="77777777" w:rsidR="00124D2C" w:rsidRDefault="00000000">
      <w:pPr>
        <w:rPr>
          <w:rFonts w:ascii="Times New Roman" w:eastAsia="Consolas" w:hAnsi="Times New Roman" w:cs="Times New Roman"/>
          <w:color w:val="BBBEBF"/>
          <w:sz w:val="24"/>
          <w:szCs w:val="24"/>
          <w:shd w:val="clear" w:color="auto" w:fill="121314"/>
          <w:lang w:eastAsia="zh-CN" w:bidi="ar"/>
        </w:rPr>
      </w:pPr>
      <w:r>
        <w:rPr>
          <w:rFonts w:ascii="Times New Roman" w:eastAsia="Consolas" w:hAnsi="Times New Roman" w:cs="Times New Roman"/>
          <w:noProof/>
          <w:color w:val="BBBEBF"/>
          <w:sz w:val="24"/>
          <w:szCs w:val="24"/>
          <w:shd w:val="clear" w:color="auto" w:fill="121314"/>
          <w:lang w:eastAsia="zh-CN" w:bidi="ar"/>
        </w:rPr>
        <w:drawing>
          <wp:anchor distT="0" distB="0" distL="114300" distR="114300" simplePos="0" relativeHeight="251657216" behindDoc="0" locked="0" layoutInCell="1" allowOverlap="1" wp14:anchorId="056DAEA7" wp14:editId="5BD1F4DD">
            <wp:simplePos x="0" y="0"/>
            <wp:positionH relativeFrom="column">
              <wp:posOffset>0</wp:posOffset>
            </wp:positionH>
            <wp:positionV relativeFrom="paragraph">
              <wp:posOffset>215900</wp:posOffset>
            </wp:positionV>
            <wp:extent cx="5238750" cy="4191000"/>
            <wp:effectExtent l="0" t="0" r="0" b="0"/>
            <wp:wrapSquare wrapText="bothSides"/>
            <wp:docPr id="121704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49289" name="Picture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238750" cy="4191000"/>
                    </a:xfrm>
                    <a:prstGeom prst="rect">
                      <a:avLst/>
                    </a:prstGeom>
                  </pic:spPr>
                </pic:pic>
              </a:graphicData>
            </a:graphic>
          </wp:anchor>
        </w:drawing>
      </w:r>
    </w:p>
    <w:p w14:paraId="31C56065" w14:textId="77777777" w:rsidR="00124D2C" w:rsidRDefault="00000000">
      <w:pPr>
        <w:pStyle w:val="hnh1"/>
      </w:pPr>
      <w:bookmarkStart w:id="116" w:name="_Toc232171570"/>
      <w:bookmarkStart w:id="117" w:name="_Toc232235073"/>
      <w:bookmarkStart w:id="118" w:name="_Toc232235165"/>
      <w:bookmarkStart w:id="119" w:name="_Toc232235278"/>
      <w:r>
        <w:t>Hình. 9: Giao diện trang thông tin cá nhân</w:t>
      </w:r>
      <w:bookmarkEnd w:id="116"/>
      <w:bookmarkEnd w:id="117"/>
      <w:bookmarkEnd w:id="118"/>
      <w:bookmarkEnd w:id="119"/>
    </w:p>
    <w:p w14:paraId="7C0FC8D2"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thông tin hiện tại của người dùng</w:t>
      </w:r>
    </w:p>
    <w:p w14:paraId="0498211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chỉnh sửa thông tin: họ tên, email, số điện thoại, địa chỉ</w:t>
      </w:r>
    </w:p>
    <w:p w14:paraId="5B3A527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đổi mật khẩu: mật khẩu hiện tại, mật khẩu mới, xác nhận mật khẩu</w:t>
      </w:r>
    </w:p>
    <w:p w14:paraId="677B44C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hiển thị/ẩn mật khẩu cho tất cả các trường mật khẩu</w:t>
      </w:r>
    </w:p>
    <w:p w14:paraId="7F0B3992"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báo lỗi/success</w:t>
      </w:r>
    </w:p>
    <w:p w14:paraId="6CAC92B8" w14:textId="77777777" w:rsidR="00124D2C" w:rsidRDefault="00000000">
      <w:pPr>
        <w:pStyle w:val="Heading2"/>
        <w:rPr>
          <w:rFonts w:ascii="Times New Roman" w:hAnsi="Times New Roman" w:cs="Times New Roman"/>
          <w:b w:val="0"/>
          <w:i w:val="0"/>
          <w:iCs w:val="0"/>
          <w:sz w:val="24"/>
          <w:szCs w:val="24"/>
        </w:rPr>
      </w:pPr>
      <w:bookmarkStart w:id="120" w:name="_Toc17709"/>
      <w:bookmarkStart w:id="121" w:name="_Toc232170955"/>
      <w:bookmarkStart w:id="122" w:name="_Toc232235010"/>
      <w:r>
        <w:rPr>
          <w:rFonts w:ascii="Times New Roman" w:hAnsi="Times New Roman" w:cs="Times New Roman"/>
          <w:i w:val="0"/>
          <w:iCs w:val="0"/>
          <w:sz w:val="24"/>
          <w:szCs w:val="24"/>
        </w:rPr>
        <w:lastRenderedPageBreak/>
        <w:t>5.2. Giao diện chức năng - Quản lý sản phẩm</w:t>
      </w:r>
      <w:bookmarkEnd w:id="120"/>
      <w:bookmarkEnd w:id="121"/>
      <w:bookmarkEnd w:id="122"/>
    </w:p>
    <w:p w14:paraId="33858046" w14:textId="77777777" w:rsidR="00124D2C" w:rsidRDefault="00000000">
      <w:pPr>
        <w:pStyle w:val="Heading3"/>
        <w:rPr>
          <w:rFonts w:ascii="Times New Roman" w:hAnsi="Times New Roman" w:cs="Times New Roman"/>
          <w:bCs w:val="0"/>
          <w:sz w:val="24"/>
          <w:szCs w:val="24"/>
        </w:rPr>
      </w:pPr>
      <w:bookmarkStart w:id="123" w:name="_Toc232170956"/>
      <w:bookmarkStart w:id="124" w:name="_Toc232235011"/>
      <w:r>
        <w:rPr>
          <w:rFonts w:ascii="Times New Roman" w:hAnsi="Times New Roman" w:cs="Times New Roman"/>
          <w:bCs w:val="0"/>
          <w:sz w:val="24"/>
          <w:szCs w:val="24"/>
        </w:rPr>
        <w:t>5.2.1 Trang danh sách sản phẩm</w:t>
      </w:r>
      <w:bookmarkEnd w:id="123"/>
      <w:bookmarkEnd w:id="124"/>
    </w:p>
    <w:p w14:paraId="2396D8C5" w14:textId="77777777" w:rsidR="00124D2C" w:rsidRDefault="00000000">
      <w:pPr>
        <w:rPr>
          <w:rFonts w:ascii="Times New Roman" w:hAnsi="Times New Roman" w:cs="Times New Roman"/>
        </w:rPr>
      </w:pPr>
      <w:r>
        <w:rPr>
          <w:rFonts w:ascii="Times New Roman" w:hAnsi="Times New Roman" w:cs="Times New Roman"/>
          <w:noProof/>
        </w:rPr>
        <w:drawing>
          <wp:inline distT="0" distB="0" distL="0" distR="0" wp14:anchorId="20ABA4F8" wp14:editId="73E47A09">
            <wp:extent cx="5486400" cy="3094355"/>
            <wp:effectExtent l="0" t="0" r="0" b="0"/>
            <wp:docPr id="19452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69570" name="Picture 1"/>
                    <pic:cNvPicPr>
                      <a:picLocks noChangeAspect="1"/>
                    </pic:cNvPicPr>
                  </pic:nvPicPr>
                  <pic:blipFill>
                    <a:blip r:embed="rId22"/>
                    <a:stretch>
                      <a:fillRect/>
                    </a:stretch>
                  </pic:blipFill>
                  <pic:spPr>
                    <a:xfrm>
                      <a:off x="0" y="0"/>
                      <a:ext cx="5486400" cy="3094355"/>
                    </a:xfrm>
                    <a:prstGeom prst="rect">
                      <a:avLst/>
                    </a:prstGeom>
                  </pic:spPr>
                </pic:pic>
              </a:graphicData>
            </a:graphic>
          </wp:inline>
        </w:drawing>
      </w:r>
    </w:p>
    <w:p w14:paraId="6D06C126" w14:textId="77777777" w:rsidR="00124D2C" w:rsidRDefault="00000000">
      <w:pPr>
        <w:pStyle w:val="hnh1"/>
      </w:pPr>
      <w:bookmarkStart w:id="125" w:name="_Toc232171571"/>
      <w:bookmarkStart w:id="126" w:name="_Toc232235074"/>
      <w:bookmarkStart w:id="127" w:name="_Toc232235166"/>
      <w:bookmarkStart w:id="128" w:name="_Toc232235279"/>
      <w:r>
        <w:t>Hình.10: Giao diện trang danh sách sản phẩm</w:t>
      </w:r>
      <w:bookmarkEnd w:id="125"/>
      <w:bookmarkEnd w:id="126"/>
      <w:bookmarkEnd w:id="127"/>
      <w:bookmarkEnd w:id="128"/>
    </w:p>
    <w:p w14:paraId="372CC8D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danh sách sản phẩm dạng grid</w:t>
      </w:r>
    </w:p>
    <w:p w14:paraId="4C229C1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Mỗi sản phẩm hiển thị: hình ảnh, tên, giá</w:t>
      </w:r>
    </w:p>
    <w:p w14:paraId="66CA844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Thanh tìm kiếm sản phẩm</w:t>
      </w:r>
    </w:p>
    <w:p w14:paraId="02418FE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Bộ lọc theo thương hiệu</w:t>
      </w:r>
    </w:p>
    <w:p w14:paraId="283A714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Responsive design</w:t>
      </w:r>
    </w:p>
    <w:p w14:paraId="65187AE6" w14:textId="77777777" w:rsidR="00124D2C" w:rsidRDefault="00124D2C">
      <w:pPr>
        <w:rPr>
          <w:rFonts w:ascii="Times New Roman" w:hAnsi="Times New Roman" w:cs="Times New Roman"/>
          <w:sz w:val="24"/>
          <w:szCs w:val="24"/>
        </w:rPr>
      </w:pPr>
    </w:p>
    <w:p w14:paraId="772FACAF" w14:textId="77777777" w:rsidR="00124D2C" w:rsidRDefault="00124D2C">
      <w:pPr>
        <w:rPr>
          <w:rFonts w:ascii="Times New Roman" w:hAnsi="Times New Roman" w:cs="Times New Roman"/>
          <w:sz w:val="24"/>
          <w:szCs w:val="24"/>
        </w:rPr>
      </w:pPr>
    </w:p>
    <w:p w14:paraId="7B009B53" w14:textId="77777777" w:rsidR="00124D2C" w:rsidRDefault="00124D2C">
      <w:pPr>
        <w:rPr>
          <w:rFonts w:ascii="Times New Roman" w:hAnsi="Times New Roman" w:cs="Times New Roman"/>
          <w:sz w:val="24"/>
          <w:szCs w:val="24"/>
        </w:rPr>
      </w:pPr>
    </w:p>
    <w:p w14:paraId="6153B2C4" w14:textId="77777777" w:rsidR="00124D2C" w:rsidRDefault="00124D2C">
      <w:pPr>
        <w:rPr>
          <w:rFonts w:ascii="Times New Roman" w:hAnsi="Times New Roman" w:cs="Times New Roman"/>
          <w:sz w:val="24"/>
          <w:szCs w:val="24"/>
        </w:rPr>
      </w:pPr>
    </w:p>
    <w:p w14:paraId="62FDED88" w14:textId="77777777" w:rsidR="00124D2C" w:rsidRDefault="00124D2C">
      <w:pPr>
        <w:rPr>
          <w:rFonts w:ascii="Times New Roman" w:hAnsi="Times New Roman" w:cs="Times New Roman"/>
          <w:sz w:val="24"/>
          <w:szCs w:val="24"/>
        </w:rPr>
      </w:pPr>
    </w:p>
    <w:p w14:paraId="428E5C90" w14:textId="77777777" w:rsidR="00124D2C" w:rsidRDefault="00124D2C">
      <w:pPr>
        <w:rPr>
          <w:rFonts w:ascii="Times New Roman" w:hAnsi="Times New Roman" w:cs="Times New Roman"/>
          <w:sz w:val="24"/>
          <w:szCs w:val="24"/>
        </w:rPr>
      </w:pPr>
    </w:p>
    <w:p w14:paraId="6A81D833" w14:textId="77777777" w:rsidR="00124D2C" w:rsidRDefault="00124D2C">
      <w:pPr>
        <w:rPr>
          <w:rFonts w:ascii="Times New Roman" w:hAnsi="Times New Roman" w:cs="Times New Roman"/>
          <w:sz w:val="24"/>
          <w:szCs w:val="24"/>
        </w:rPr>
      </w:pPr>
    </w:p>
    <w:p w14:paraId="12501F35" w14:textId="77777777" w:rsidR="00124D2C" w:rsidRDefault="00124D2C">
      <w:pPr>
        <w:rPr>
          <w:rFonts w:ascii="Times New Roman" w:hAnsi="Times New Roman" w:cs="Times New Roman"/>
          <w:sz w:val="24"/>
          <w:szCs w:val="24"/>
        </w:rPr>
      </w:pPr>
    </w:p>
    <w:p w14:paraId="26C9DF57" w14:textId="77777777" w:rsidR="00124D2C" w:rsidRDefault="00124D2C">
      <w:pPr>
        <w:rPr>
          <w:rFonts w:ascii="Times New Roman" w:hAnsi="Times New Roman" w:cs="Times New Roman"/>
          <w:sz w:val="24"/>
          <w:szCs w:val="24"/>
        </w:rPr>
      </w:pPr>
    </w:p>
    <w:p w14:paraId="2989D117" w14:textId="77777777" w:rsidR="00124D2C" w:rsidRDefault="00000000">
      <w:pPr>
        <w:pStyle w:val="Heading3"/>
        <w:rPr>
          <w:rFonts w:ascii="Times New Roman" w:hAnsi="Times New Roman" w:cs="Times New Roman"/>
          <w:bCs w:val="0"/>
          <w:sz w:val="24"/>
          <w:szCs w:val="24"/>
        </w:rPr>
      </w:pPr>
      <w:bookmarkStart w:id="129" w:name="_Toc232170957"/>
      <w:bookmarkStart w:id="130" w:name="_Toc232235012"/>
      <w:r>
        <w:rPr>
          <w:rFonts w:ascii="Times New Roman" w:hAnsi="Times New Roman" w:cs="Times New Roman"/>
          <w:bCs w:val="0"/>
          <w:sz w:val="24"/>
          <w:szCs w:val="24"/>
        </w:rPr>
        <w:lastRenderedPageBreak/>
        <w:t>5.2.2 Trang chi tiết sản phẩm</w:t>
      </w:r>
      <w:bookmarkEnd w:id="129"/>
      <w:bookmarkEnd w:id="130"/>
    </w:p>
    <w:p w14:paraId="272739F2" w14:textId="77777777" w:rsidR="00124D2C" w:rsidRDefault="00000000">
      <w:pPr>
        <w:rPr>
          <w:rFonts w:ascii="Times New Roman" w:eastAsia="Consolas" w:hAnsi="Times New Roman" w:cs="Times New Roman"/>
          <w:b/>
          <w:color w:val="BBBEBF"/>
          <w:sz w:val="24"/>
          <w:szCs w:val="24"/>
          <w:shd w:val="clear" w:color="auto" w:fill="121314"/>
          <w:lang w:eastAsia="zh-CN" w:bidi="ar"/>
        </w:rPr>
      </w:pPr>
      <w:r>
        <w:rPr>
          <w:rFonts w:ascii="Times New Roman" w:eastAsia="Consolas" w:hAnsi="Times New Roman" w:cs="Times New Roman"/>
          <w:b/>
          <w:noProof/>
          <w:color w:val="BBBEBF"/>
          <w:sz w:val="24"/>
          <w:szCs w:val="24"/>
          <w:shd w:val="clear" w:color="auto" w:fill="121314"/>
          <w:lang w:eastAsia="zh-CN" w:bidi="ar"/>
        </w:rPr>
        <w:drawing>
          <wp:anchor distT="0" distB="0" distL="114300" distR="114300" simplePos="0" relativeHeight="251661312" behindDoc="0" locked="0" layoutInCell="1" allowOverlap="1" wp14:anchorId="1F2A9119" wp14:editId="3F0D403A">
            <wp:simplePos x="0" y="0"/>
            <wp:positionH relativeFrom="column">
              <wp:posOffset>0</wp:posOffset>
            </wp:positionH>
            <wp:positionV relativeFrom="paragraph">
              <wp:posOffset>215900</wp:posOffset>
            </wp:positionV>
            <wp:extent cx="5486400" cy="4094480"/>
            <wp:effectExtent l="0" t="0" r="0" b="0"/>
            <wp:wrapSquare wrapText="bothSides"/>
            <wp:docPr id="196274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45472"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86400" cy="4094480"/>
                    </a:xfrm>
                    <a:prstGeom prst="rect">
                      <a:avLst/>
                    </a:prstGeom>
                  </pic:spPr>
                </pic:pic>
              </a:graphicData>
            </a:graphic>
          </wp:anchor>
        </w:drawing>
      </w:r>
    </w:p>
    <w:p w14:paraId="26E6C38B" w14:textId="77777777" w:rsidR="00124D2C" w:rsidRDefault="00000000">
      <w:pPr>
        <w:pStyle w:val="hnh1"/>
      </w:pPr>
      <w:bookmarkStart w:id="131" w:name="_Toc232171572"/>
      <w:bookmarkStart w:id="132" w:name="_Toc232235075"/>
      <w:bookmarkStart w:id="133" w:name="_Toc232235167"/>
      <w:bookmarkStart w:id="134" w:name="_Toc232235280"/>
      <w:r>
        <w:t>Hình. 11: Giao diện trang chi tiết sản phẩm</w:t>
      </w:r>
      <w:bookmarkEnd w:id="131"/>
      <w:bookmarkEnd w:id="132"/>
      <w:bookmarkEnd w:id="133"/>
      <w:bookmarkEnd w:id="134"/>
    </w:p>
    <w:p w14:paraId="7DE8820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Layout 2 cột: hình ảnh bên trái, thông tin bên phải</w:t>
      </w:r>
    </w:p>
    <w:p w14:paraId="5BD18B9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hình ảnh lớn, tên sản phẩm, giá</w:t>
      </w:r>
    </w:p>
    <w:p w14:paraId="10E5885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số kỹ thuật dạng grid</w:t>
      </w:r>
    </w:p>
    <w:p w14:paraId="50ACFD1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Mô tả sản phẩm</w:t>
      </w:r>
    </w:p>
    <w:p w14:paraId="1776937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"Thêm vào giỏ hàng"</w:t>
      </w:r>
    </w:p>
    <w:p w14:paraId="3B03AE2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"Quay lại danh sách"</w:t>
      </w:r>
    </w:p>
    <w:p w14:paraId="173C9597" w14:textId="77777777" w:rsidR="00124D2C" w:rsidRDefault="00000000">
      <w:pPr>
        <w:pStyle w:val="Heading3"/>
        <w:rPr>
          <w:rFonts w:ascii="Times New Roman" w:hAnsi="Times New Roman" w:cs="Times New Roman"/>
          <w:bCs w:val="0"/>
          <w:sz w:val="24"/>
          <w:szCs w:val="24"/>
        </w:rPr>
      </w:pPr>
      <w:bookmarkStart w:id="135" w:name="_Toc232170958"/>
      <w:bookmarkStart w:id="136" w:name="_Toc232235013"/>
      <w:r>
        <w:rPr>
          <w:rFonts w:ascii="Times New Roman" w:hAnsi="Times New Roman" w:cs="Times New Roman"/>
          <w:bCs w:val="0"/>
          <w:sz w:val="24"/>
          <w:szCs w:val="24"/>
        </w:rPr>
        <w:lastRenderedPageBreak/>
        <w:t>5.2.3 Trang quản lý sản phẩm (Admin)</w:t>
      </w:r>
      <w:bookmarkEnd w:id="135"/>
      <w:bookmarkEnd w:id="136"/>
    </w:p>
    <w:p w14:paraId="0A4374A9"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65CA3B" wp14:editId="2E0C3F7B">
            <wp:extent cx="5486400" cy="4845685"/>
            <wp:effectExtent l="0" t="0" r="0" b="0"/>
            <wp:docPr id="70287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2117" name="Picture 1"/>
                    <pic:cNvPicPr>
                      <a:picLocks noChangeAspect="1"/>
                    </pic:cNvPicPr>
                  </pic:nvPicPr>
                  <pic:blipFill>
                    <a:blip r:embed="rId24"/>
                    <a:stretch>
                      <a:fillRect/>
                    </a:stretch>
                  </pic:blipFill>
                  <pic:spPr>
                    <a:xfrm>
                      <a:off x="0" y="0"/>
                      <a:ext cx="5486400" cy="4845685"/>
                    </a:xfrm>
                    <a:prstGeom prst="rect">
                      <a:avLst/>
                    </a:prstGeom>
                  </pic:spPr>
                </pic:pic>
              </a:graphicData>
            </a:graphic>
          </wp:inline>
        </w:drawing>
      </w:r>
    </w:p>
    <w:p w14:paraId="58DF30B7" w14:textId="77777777" w:rsidR="00124D2C" w:rsidRPr="003A5485" w:rsidRDefault="00000000" w:rsidP="003A5485">
      <w:pPr>
        <w:pStyle w:val="hnh1"/>
      </w:pPr>
      <w:bookmarkStart w:id="137" w:name="_Toc232171573"/>
      <w:bookmarkStart w:id="138" w:name="_Toc232235076"/>
      <w:bookmarkStart w:id="139" w:name="_Toc232235168"/>
      <w:bookmarkStart w:id="140" w:name="_Toc232235281"/>
      <w:r w:rsidRPr="003A5485">
        <w:t>Hình. 12: Giao diện trang quản lý sản phẩm (Admin)</w:t>
      </w:r>
      <w:bookmarkEnd w:id="137"/>
      <w:bookmarkEnd w:id="138"/>
      <w:bookmarkEnd w:id="139"/>
      <w:bookmarkEnd w:id="140"/>
    </w:p>
    <w:p w14:paraId="055CB49A" w14:textId="77777777" w:rsidR="00124D2C" w:rsidRDefault="00000000" w:rsidP="003A5485">
      <w:pPr>
        <w:pStyle w:val="NormalWeb"/>
        <w:spacing w:before="100" w:after="100"/>
        <w:jc w:val="center"/>
      </w:pPr>
      <w:bookmarkStart w:id="141" w:name="_Toc232235077"/>
      <w:bookmarkStart w:id="142" w:name="_Toc232235169"/>
      <w:r w:rsidRPr="003A5485">
        <w:lastRenderedPageBreak/>
        <w:drawing>
          <wp:inline distT="0" distB="0" distL="114300" distR="114300" wp14:anchorId="26EC29E0" wp14:editId="197A852F">
            <wp:extent cx="3794760" cy="63737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3796168" cy="6376152"/>
                    </a:xfrm>
                    <a:prstGeom prst="rect">
                      <a:avLst/>
                    </a:prstGeom>
                    <a:noFill/>
                    <a:ln>
                      <a:noFill/>
                    </a:ln>
                  </pic:spPr>
                </pic:pic>
              </a:graphicData>
            </a:graphic>
          </wp:inline>
        </w:drawing>
      </w:r>
      <w:bookmarkEnd w:id="141"/>
      <w:bookmarkEnd w:id="142"/>
    </w:p>
    <w:p w14:paraId="50891C6F" w14:textId="77777777" w:rsidR="00124D2C" w:rsidRPr="003A5485" w:rsidRDefault="00000000" w:rsidP="003A5485">
      <w:pPr>
        <w:pStyle w:val="hnh1"/>
      </w:pPr>
      <w:bookmarkStart w:id="143" w:name="_Toc232235078"/>
      <w:bookmarkStart w:id="144" w:name="_Toc232235170"/>
      <w:bookmarkStart w:id="145" w:name="_Toc232235282"/>
      <w:r w:rsidRPr="003A5485">
        <w:t>Hình 13: Form sữa sản phẩm.</w:t>
      </w:r>
      <w:bookmarkEnd w:id="143"/>
      <w:bookmarkEnd w:id="144"/>
      <w:bookmarkEnd w:id="145"/>
    </w:p>
    <w:p w14:paraId="3714B9C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Bảng danh sách sản phẩm</w:t>
      </w:r>
    </w:p>
    <w:p w14:paraId="3127A68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Các nút: Thêm mới, Sửa, Xóa</w:t>
      </w:r>
    </w:p>
    <w:p w14:paraId="592CCC2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thêm/sửa sản phẩm</w:t>
      </w:r>
    </w:p>
    <w:p w14:paraId="26A0F41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Upload hình ảnh sản phẩm</w:t>
      </w:r>
    </w:p>
    <w:p w14:paraId="07C032B4" w14:textId="77777777" w:rsidR="00124D2C" w:rsidRDefault="00000000">
      <w:pPr>
        <w:pStyle w:val="Heading2"/>
        <w:rPr>
          <w:rFonts w:ascii="Times New Roman" w:hAnsi="Times New Roman" w:cs="Times New Roman"/>
          <w:b w:val="0"/>
          <w:i w:val="0"/>
          <w:iCs w:val="0"/>
          <w:sz w:val="24"/>
          <w:szCs w:val="24"/>
        </w:rPr>
      </w:pPr>
      <w:bookmarkStart w:id="146" w:name="_Toc232170959"/>
      <w:bookmarkStart w:id="147" w:name="_Toc26778"/>
      <w:bookmarkStart w:id="148" w:name="_Toc232235014"/>
      <w:r>
        <w:rPr>
          <w:rFonts w:ascii="Times New Roman" w:hAnsi="Times New Roman" w:cs="Times New Roman"/>
          <w:i w:val="0"/>
          <w:iCs w:val="0"/>
          <w:sz w:val="24"/>
          <w:szCs w:val="24"/>
        </w:rPr>
        <w:lastRenderedPageBreak/>
        <w:t>5.3. Giao diện chức năng - Thao tác khách hàng với sản phẩm</w:t>
      </w:r>
      <w:bookmarkEnd w:id="146"/>
      <w:bookmarkEnd w:id="147"/>
      <w:bookmarkEnd w:id="148"/>
    </w:p>
    <w:p w14:paraId="7365E6E6" w14:textId="77777777" w:rsidR="00124D2C" w:rsidRDefault="00000000">
      <w:pPr>
        <w:pStyle w:val="Heading3"/>
        <w:rPr>
          <w:rFonts w:ascii="Times New Roman" w:hAnsi="Times New Roman" w:cs="Times New Roman"/>
          <w:bCs w:val="0"/>
          <w:sz w:val="24"/>
          <w:szCs w:val="24"/>
        </w:rPr>
      </w:pPr>
      <w:bookmarkStart w:id="149" w:name="_Toc232170960"/>
      <w:bookmarkStart w:id="150" w:name="_Toc232235015"/>
      <w:r>
        <w:rPr>
          <w:rFonts w:ascii="Times New Roman" w:hAnsi="Times New Roman" w:cs="Times New Roman"/>
          <w:bCs w:val="0"/>
          <w:sz w:val="24"/>
          <w:szCs w:val="24"/>
        </w:rPr>
        <w:t>5.3.1 Trang giỏ hàng</w:t>
      </w:r>
      <w:bookmarkEnd w:id="149"/>
      <w:bookmarkEnd w:id="150"/>
    </w:p>
    <w:p w14:paraId="2757F8A5" w14:textId="77777777" w:rsidR="00124D2C" w:rsidRDefault="00000000">
      <w:pPr>
        <w:rPr>
          <w:rFonts w:ascii="Times New Roman" w:hAnsi="Times New Roman" w:cs="Times New Roman"/>
        </w:rPr>
      </w:pPr>
      <w:r>
        <w:rPr>
          <w:rFonts w:ascii="Times New Roman" w:hAnsi="Times New Roman" w:cs="Times New Roman"/>
          <w:noProof/>
        </w:rPr>
        <w:drawing>
          <wp:inline distT="0" distB="0" distL="0" distR="0" wp14:anchorId="5E518D7D" wp14:editId="79ADE0C1">
            <wp:extent cx="5486400" cy="4762500"/>
            <wp:effectExtent l="0" t="0" r="0" b="0"/>
            <wp:docPr id="57801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17971" name="Picture 1"/>
                    <pic:cNvPicPr>
                      <a:picLocks noChangeAspect="1"/>
                    </pic:cNvPicPr>
                  </pic:nvPicPr>
                  <pic:blipFill>
                    <a:blip r:embed="rId26"/>
                    <a:stretch>
                      <a:fillRect/>
                    </a:stretch>
                  </pic:blipFill>
                  <pic:spPr>
                    <a:xfrm>
                      <a:off x="0" y="0"/>
                      <a:ext cx="5486400" cy="4762500"/>
                    </a:xfrm>
                    <a:prstGeom prst="rect">
                      <a:avLst/>
                    </a:prstGeom>
                  </pic:spPr>
                </pic:pic>
              </a:graphicData>
            </a:graphic>
          </wp:inline>
        </w:drawing>
      </w:r>
    </w:p>
    <w:p w14:paraId="74EAABC7" w14:textId="0E43334D" w:rsidR="00124D2C" w:rsidRDefault="00000000">
      <w:pPr>
        <w:pStyle w:val="hnh1"/>
      </w:pPr>
      <w:bookmarkStart w:id="151" w:name="_Toc232171574"/>
      <w:bookmarkStart w:id="152" w:name="_Toc232235079"/>
      <w:bookmarkStart w:id="153" w:name="_Toc232235171"/>
      <w:bookmarkStart w:id="154" w:name="_Toc232235283"/>
      <w:r>
        <w:t>Hình. 1</w:t>
      </w:r>
      <w:r w:rsidR="003A5485">
        <w:rPr>
          <w:lang w:val="en-US"/>
        </w:rPr>
        <w:t>4</w:t>
      </w:r>
      <w:r>
        <w:t>: Giao diện trang giỏ hàng</w:t>
      </w:r>
      <w:bookmarkEnd w:id="151"/>
      <w:bookmarkEnd w:id="152"/>
      <w:bookmarkEnd w:id="153"/>
      <w:bookmarkEnd w:id="154"/>
    </w:p>
    <w:p w14:paraId="69CCE95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Bảng danh sách sản phẩm trong giỏ hàng</w:t>
      </w:r>
    </w:p>
    <w:p w14:paraId="7520150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hình ảnh, tên, giá, số lượng, tổng tiền</w:t>
      </w:r>
    </w:p>
    <w:p w14:paraId="6AD4963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tăng/giảm số lượng</w:t>
      </w:r>
    </w:p>
    <w:p w14:paraId="7894D8E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xóa sản phẩm</w:t>
      </w:r>
    </w:p>
    <w:p w14:paraId="01523D6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Tổng tiền giỏ hàng</w:t>
      </w:r>
    </w:p>
    <w:p w14:paraId="4B09B13E"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"Thanh toán"</w:t>
      </w:r>
    </w:p>
    <w:p w14:paraId="4DE16CCB" w14:textId="77777777" w:rsidR="00124D2C" w:rsidRDefault="00000000">
      <w:pPr>
        <w:pStyle w:val="Heading3"/>
        <w:rPr>
          <w:rFonts w:ascii="Times New Roman" w:hAnsi="Times New Roman" w:cs="Times New Roman"/>
          <w:bCs w:val="0"/>
          <w:sz w:val="24"/>
          <w:szCs w:val="24"/>
        </w:rPr>
      </w:pPr>
      <w:bookmarkStart w:id="155" w:name="_Toc232170961"/>
      <w:bookmarkStart w:id="156" w:name="_Toc232235016"/>
      <w:r>
        <w:rPr>
          <w:rFonts w:ascii="Times New Roman" w:hAnsi="Times New Roman" w:cs="Times New Roman"/>
          <w:bCs w:val="0"/>
          <w:sz w:val="24"/>
          <w:szCs w:val="24"/>
        </w:rPr>
        <w:lastRenderedPageBreak/>
        <w:t>5.3.2 Trang thanh toán</w:t>
      </w:r>
      <w:bookmarkEnd w:id="155"/>
      <w:bookmarkEnd w:id="156"/>
    </w:p>
    <w:p w14:paraId="5C1781CF"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943EFB" wp14:editId="3840E831">
            <wp:extent cx="5486400" cy="4946650"/>
            <wp:effectExtent l="0" t="0" r="0" b="0"/>
            <wp:docPr id="49891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2741" name="Picture 1"/>
                    <pic:cNvPicPr>
                      <a:picLocks noChangeAspect="1"/>
                    </pic:cNvPicPr>
                  </pic:nvPicPr>
                  <pic:blipFill>
                    <a:blip r:embed="rId27"/>
                    <a:stretch>
                      <a:fillRect/>
                    </a:stretch>
                  </pic:blipFill>
                  <pic:spPr>
                    <a:xfrm>
                      <a:off x="0" y="0"/>
                      <a:ext cx="5486400" cy="4946650"/>
                    </a:xfrm>
                    <a:prstGeom prst="rect">
                      <a:avLst/>
                    </a:prstGeom>
                  </pic:spPr>
                </pic:pic>
              </a:graphicData>
            </a:graphic>
          </wp:inline>
        </w:drawing>
      </w:r>
    </w:p>
    <w:p w14:paraId="0CDBC8C8" w14:textId="6994F3BD" w:rsidR="00124D2C" w:rsidRDefault="00000000">
      <w:pPr>
        <w:pStyle w:val="hnh1"/>
      </w:pPr>
      <w:bookmarkStart w:id="157" w:name="_Toc232171575"/>
      <w:bookmarkStart w:id="158" w:name="_Toc232235080"/>
      <w:bookmarkStart w:id="159" w:name="_Toc232235172"/>
      <w:bookmarkStart w:id="160" w:name="_Toc232235284"/>
      <w:r>
        <w:t>Hình. 1</w:t>
      </w:r>
      <w:r w:rsidR="003A5485">
        <w:rPr>
          <w:lang w:val="en-US"/>
        </w:rPr>
        <w:t>5</w:t>
      </w:r>
      <w:r>
        <w:t>: Giao diện trang thanh toán</w:t>
      </w:r>
      <w:bookmarkEnd w:id="157"/>
      <w:bookmarkEnd w:id="158"/>
      <w:bookmarkEnd w:id="159"/>
      <w:bookmarkEnd w:id="160"/>
    </w:p>
    <w:p w14:paraId="66B2475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thông tin giao hàng: họ tên, số điện thoại, địa chỉ</w:t>
      </w:r>
    </w:p>
    <w:p w14:paraId="6066E42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tổng tiền</w:t>
      </w:r>
    </w:p>
    <w:p w14:paraId="664AFA4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"Đặt hàng"</w:t>
      </w:r>
    </w:p>
    <w:p w14:paraId="656FDD97" w14:textId="77777777" w:rsidR="00124D2C" w:rsidRDefault="00000000">
      <w:pPr>
        <w:pStyle w:val="Heading3"/>
        <w:rPr>
          <w:rFonts w:ascii="Times New Roman" w:hAnsi="Times New Roman" w:cs="Times New Roman"/>
          <w:bCs w:val="0"/>
          <w:sz w:val="24"/>
          <w:szCs w:val="24"/>
        </w:rPr>
      </w:pPr>
      <w:bookmarkStart w:id="161" w:name="_Toc232170962"/>
      <w:bookmarkStart w:id="162" w:name="_Toc232235017"/>
      <w:r>
        <w:rPr>
          <w:rFonts w:ascii="Times New Roman" w:hAnsi="Times New Roman" w:cs="Times New Roman"/>
          <w:bCs w:val="0"/>
          <w:sz w:val="24"/>
          <w:szCs w:val="24"/>
        </w:rPr>
        <w:lastRenderedPageBreak/>
        <w:t>5.3.3 Trang đơn hàng</w:t>
      </w:r>
      <w:bookmarkEnd w:id="161"/>
      <w:bookmarkEnd w:id="162"/>
    </w:p>
    <w:p w14:paraId="0F94D05C"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D1884CE" wp14:editId="20ABA6FC">
            <wp:extent cx="5486400" cy="4802505"/>
            <wp:effectExtent l="0" t="0" r="0" b="0"/>
            <wp:docPr id="167081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10470" name="Picture 1"/>
                    <pic:cNvPicPr>
                      <a:picLocks noChangeAspect="1"/>
                    </pic:cNvPicPr>
                  </pic:nvPicPr>
                  <pic:blipFill>
                    <a:blip r:embed="rId28"/>
                    <a:stretch>
                      <a:fillRect/>
                    </a:stretch>
                  </pic:blipFill>
                  <pic:spPr>
                    <a:xfrm>
                      <a:off x="0" y="0"/>
                      <a:ext cx="5486400" cy="4802505"/>
                    </a:xfrm>
                    <a:prstGeom prst="rect">
                      <a:avLst/>
                    </a:prstGeom>
                  </pic:spPr>
                </pic:pic>
              </a:graphicData>
            </a:graphic>
          </wp:inline>
        </w:drawing>
      </w:r>
    </w:p>
    <w:p w14:paraId="5B0A1F7A" w14:textId="436C1F57" w:rsidR="00124D2C" w:rsidRDefault="00000000">
      <w:pPr>
        <w:pStyle w:val="hnh1"/>
      </w:pPr>
      <w:bookmarkStart w:id="163" w:name="_Toc232171576"/>
      <w:bookmarkStart w:id="164" w:name="_Toc232235081"/>
      <w:bookmarkStart w:id="165" w:name="_Toc232235173"/>
      <w:bookmarkStart w:id="166" w:name="_Toc232235285"/>
      <w:r>
        <w:t>Hình. 1</w:t>
      </w:r>
      <w:r w:rsidR="003A5485">
        <w:rPr>
          <w:lang w:val="en-US"/>
        </w:rPr>
        <w:t>6</w:t>
      </w:r>
      <w:r>
        <w:t>: Giao diện trang đơn hàng</w:t>
      </w:r>
      <w:bookmarkEnd w:id="163"/>
      <w:bookmarkEnd w:id="164"/>
      <w:bookmarkEnd w:id="165"/>
      <w:bookmarkEnd w:id="166"/>
    </w:p>
    <w:p w14:paraId="2E66852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Bảng danh sách đơn hàng</w:t>
      </w:r>
    </w:p>
    <w:p w14:paraId="2E0F105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mã đơn hàng, ngày đặt, tổng tiền, trạng thái</w:t>
      </w:r>
    </w:p>
    <w:p w14:paraId="12F2DE62"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xem chi tiết</w:t>
      </w:r>
    </w:p>
    <w:p w14:paraId="0A4A03FC" w14:textId="77777777" w:rsidR="00124D2C" w:rsidRDefault="00000000">
      <w:pPr>
        <w:pStyle w:val="Heading3"/>
        <w:rPr>
          <w:rFonts w:ascii="Times New Roman" w:hAnsi="Times New Roman" w:cs="Times New Roman"/>
          <w:b w:val="0"/>
          <w:i/>
          <w:iCs/>
          <w:sz w:val="24"/>
          <w:szCs w:val="24"/>
        </w:rPr>
      </w:pPr>
      <w:bookmarkStart w:id="167" w:name="_Toc232170963"/>
      <w:bookmarkStart w:id="168" w:name="_Toc232235018"/>
      <w:r>
        <w:rPr>
          <w:rFonts w:ascii="Times New Roman" w:hAnsi="Times New Roman" w:cs="Times New Roman"/>
          <w:bCs w:val="0"/>
          <w:sz w:val="24"/>
          <w:szCs w:val="24"/>
        </w:rPr>
        <w:lastRenderedPageBreak/>
        <w:t>5.3.4 Trang chi tiết đơn hàng</w:t>
      </w:r>
      <w:bookmarkEnd w:id="167"/>
      <w:bookmarkEnd w:id="168"/>
    </w:p>
    <w:p w14:paraId="54879EBB"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31C458" wp14:editId="34466A04">
            <wp:extent cx="5486400" cy="4660900"/>
            <wp:effectExtent l="0" t="0" r="0" b="0"/>
            <wp:docPr id="136765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51116" name="Picture 1"/>
                    <pic:cNvPicPr>
                      <a:picLocks noChangeAspect="1"/>
                    </pic:cNvPicPr>
                  </pic:nvPicPr>
                  <pic:blipFill>
                    <a:blip r:embed="rId29"/>
                    <a:stretch>
                      <a:fillRect/>
                    </a:stretch>
                  </pic:blipFill>
                  <pic:spPr>
                    <a:xfrm>
                      <a:off x="0" y="0"/>
                      <a:ext cx="5486400" cy="4660900"/>
                    </a:xfrm>
                    <a:prstGeom prst="rect">
                      <a:avLst/>
                    </a:prstGeom>
                  </pic:spPr>
                </pic:pic>
              </a:graphicData>
            </a:graphic>
          </wp:inline>
        </w:drawing>
      </w:r>
    </w:p>
    <w:p w14:paraId="71E15102" w14:textId="2E6EFB8E" w:rsidR="00124D2C" w:rsidRDefault="00000000">
      <w:pPr>
        <w:pStyle w:val="hnh1"/>
      </w:pPr>
      <w:bookmarkStart w:id="169" w:name="_Toc232171577"/>
      <w:bookmarkStart w:id="170" w:name="_Toc232235082"/>
      <w:bookmarkStart w:id="171" w:name="_Toc232235174"/>
      <w:bookmarkStart w:id="172" w:name="_Toc232235286"/>
      <w:r>
        <w:t>Hình. 1</w:t>
      </w:r>
      <w:r w:rsidR="003A5485">
        <w:rPr>
          <w:lang w:val="en-US"/>
        </w:rPr>
        <w:t>7</w:t>
      </w:r>
      <w:r>
        <w:t>: Giao diện trang chi tiết đơn hàng</w:t>
      </w:r>
      <w:bookmarkEnd w:id="169"/>
      <w:bookmarkEnd w:id="170"/>
      <w:bookmarkEnd w:id="171"/>
      <w:bookmarkEnd w:id="172"/>
    </w:p>
    <w:p w14:paraId="6BEDBB3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tin khách hàng</w:t>
      </w:r>
    </w:p>
    <w:p w14:paraId="1A338EF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Danh sách sản phẩm</w:t>
      </w:r>
    </w:p>
    <w:p w14:paraId="46FF46F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Tổng tiền</w:t>
      </w:r>
    </w:p>
    <w:p w14:paraId="4A52009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Trạng thái đơn hàng</w:t>
      </w:r>
    </w:p>
    <w:p w14:paraId="46EC932A" w14:textId="77777777" w:rsidR="00124D2C" w:rsidRDefault="00000000">
      <w:pPr>
        <w:pStyle w:val="Heading2"/>
        <w:rPr>
          <w:rFonts w:ascii="Times New Roman" w:hAnsi="Times New Roman" w:cs="Times New Roman"/>
          <w:b w:val="0"/>
          <w:i w:val="0"/>
          <w:iCs w:val="0"/>
          <w:sz w:val="24"/>
          <w:szCs w:val="24"/>
        </w:rPr>
      </w:pPr>
      <w:bookmarkStart w:id="173" w:name="_Toc232170964"/>
      <w:bookmarkStart w:id="174" w:name="_Toc27555"/>
      <w:bookmarkStart w:id="175" w:name="_Toc232235019"/>
      <w:r>
        <w:rPr>
          <w:rFonts w:ascii="Times New Roman" w:hAnsi="Times New Roman" w:cs="Times New Roman"/>
          <w:i w:val="0"/>
          <w:iCs w:val="0"/>
          <w:sz w:val="24"/>
          <w:szCs w:val="24"/>
        </w:rPr>
        <w:lastRenderedPageBreak/>
        <w:t>5.4. Giao diện chức năng - Nâng cao</w:t>
      </w:r>
      <w:bookmarkEnd w:id="173"/>
      <w:bookmarkEnd w:id="174"/>
      <w:bookmarkEnd w:id="175"/>
    </w:p>
    <w:p w14:paraId="7CD69FF3" w14:textId="77777777" w:rsidR="00124D2C" w:rsidRDefault="00000000">
      <w:pPr>
        <w:pStyle w:val="Heading3"/>
        <w:rPr>
          <w:rFonts w:ascii="Times New Roman" w:hAnsi="Times New Roman" w:cs="Times New Roman"/>
          <w:bCs w:val="0"/>
          <w:sz w:val="24"/>
          <w:szCs w:val="24"/>
        </w:rPr>
      </w:pPr>
      <w:bookmarkStart w:id="176" w:name="_Toc232170965"/>
      <w:bookmarkStart w:id="177" w:name="_Toc232235020"/>
      <w:r>
        <w:rPr>
          <w:rFonts w:ascii="Times New Roman" w:hAnsi="Times New Roman" w:cs="Times New Roman"/>
          <w:bCs w:val="0"/>
          <w:sz w:val="24"/>
          <w:szCs w:val="24"/>
        </w:rPr>
        <w:t>5.4.1 Trang quản lý người dùng (Admin)</w:t>
      </w:r>
      <w:bookmarkEnd w:id="176"/>
      <w:bookmarkEnd w:id="177"/>
    </w:p>
    <w:p w14:paraId="50C32A7B"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5DF3A6" wp14:editId="0B58D2C4">
            <wp:extent cx="5485765" cy="4529455"/>
            <wp:effectExtent l="0" t="0" r="0" b="0"/>
            <wp:docPr id="158731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18571" name="Picture 1"/>
                    <pic:cNvPicPr>
                      <a:picLocks noChangeAspect="1"/>
                    </pic:cNvPicPr>
                  </pic:nvPicPr>
                  <pic:blipFill>
                    <a:blip r:embed="rId30"/>
                    <a:stretch>
                      <a:fillRect/>
                    </a:stretch>
                  </pic:blipFill>
                  <pic:spPr>
                    <a:xfrm>
                      <a:off x="0" y="0"/>
                      <a:ext cx="5493121" cy="4535645"/>
                    </a:xfrm>
                    <a:prstGeom prst="rect">
                      <a:avLst/>
                    </a:prstGeom>
                  </pic:spPr>
                </pic:pic>
              </a:graphicData>
            </a:graphic>
          </wp:inline>
        </w:drawing>
      </w:r>
    </w:p>
    <w:p w14:paraId="6A419E9A" w14:textId="2D2C61B1" w:rsidR="00124D2C" w:rsidRDefault="00000000">
      <w:pPr>
        <w:pStyle w:val="hnh1"/>
      </w:pPr>
      <w:bookmarkStart w:id="178" w:name="_Toc232171578"/>
      <w:bookmarkStart w:id="179" w:name="_Toc232235083"/>
      <w:bookmarkStart w:id="180" w:name="_Toc232235175"/>
      <w:bookmarkStart w:id="181" w:name="_Toc232235287"/>
      <w:r>
        <w:t>Hình. 1</w:t>
      </w:r>
      <w:r w:rsidR="003A5485">
        <w:rPr>
          <w:lang w:val="en-US"/>
        </w:rPr>
        <w:t>8</w:t>
      </w:r>
      <w:r>
        <w:t>: Giao diện trang quản lý người dùng (Admin)</w:t>
      </w:r>
      <w:bookmarkEnd w:id="178"/>
      <w:bookmarkEnd w:id="179"/>
      <w:bookmarkEnd w:id="180"/>
      <w:bookmarkEnd w:id="181"/>
    </w:p>
    <w:p w14:paraId="726E65B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Bảng danh sách người dùng</w:t>
      </w:r>
    </w:p>
    <w:p w14:paraId="104018C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Hiển thị: tên đăng nhập, email, họ tên, vai trò</w:t>
      </w:r>
    </w:p>
    <w:p w14:paraId="060396A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Xóa, Đặt lại mật khẩu</w:t>
      </w:r>
    </w:p>
    <w:p w14:paraId="52B6A6DB" w14:textId="77777777" w:rsidR="00124D2C" w:rsidRDefault="00124D2C">
      <w:pPr>
        <w:rPr>
          <w:rFonts w:ascii="Times New Roman" w:hAnsi="Times New Roman" w:cs="Times New Roman"/>
          <w:sz w:val="24"/>
          <w:szCs w:val="24"/>
        </w:rPr>
      </w:pPr>
    </w:p>
    <w:p w14:paraId="442C0FE0" w14:textId="77777777" w:rsidR="00124D2C" w:rsidRDefault="00124D2C">
      <w:pPr>
        <w:rPr>
          <w:rFonts w:ascii="Times New Roman" w:hAnsi="Times New Roman" w:cs="Times New Roman"/>
          <w:sz w:val="24"/>
          <w:szCs w:val="24"/>
        </w:rPr>
      </w:pPr>
    </w:p>
    <w:p w14:paraId="6969E8ED" w14:textId="77777777" w:rsidR="00124D2C" w:rsidRDefault="00124D2C">
      <w:pPr>
        <w:rPr>
          <w:rFonts w:ascii="Times New Roman" w:hAnsi="Times New Roman" w:cs="Times New Roman"/>
          <w:sz w:val="24"/>
          <w:szCs w:val="24"/>
        </w:rPr>
      </w:pPr>
    </w:p>
    <w:p w14:paraId="1F19C329" w14:textId="77777777" w:rsidR="00124D2C" w:rsidRDefault="00124D2C">
      <w:pPr>
        <w:rPr>
          <w:rFonts w:ascii="Times New Roman" w:hAnsi="Times New Roman" w:cs="Times New Roman"/>
          <w:sz w:val="24"/>
          <w:szCs w:val="24"/>
        </w:rPr>
      </w:pPr>
    </w:p>
    <w:p w14:paraId="3A60C76C" w14:textId="77777777" w:rsidR="00124D2C" w:rsidRDefault="00124D2C">
      <w:pPr>
        <w:rPr>
          <w:rFonts w:ascii="Times New Roman" w:hAnsi="Times New Roman" w:cs="Times New Roman"/>
          <w:sz w:val="24"/>
          <w:szCs w:val="24"/>
        </w:rPr>
      </w:pPr>
    </w:p>
    <w:p w14:paraId="2DCF57AC" w14:textId="77777777" w:rsidR="00124D2C" w:rsidRDefault="00000000">
      <w:pPr>
        <w:pStyle w:val="Heading3"/>
        <w:rPr>
          <w:rFonts w:ascii="Times New Roman" w:hAnsi="Times New Roman" w:cs="Times New Roman"/>
          <w:bCs w:val="0"/>
          <w:sz w:val="24"/>
          <w:szCs w:val="24"/>
        </w:rPr>
      </w:pPr>
      <w:bookmarkStart w:id="182" w:name="_Toc232170966"/>
      <w:bookmarkStart w:id="183" w:name="_Toc232235021"/>
      <w:r>
        <w:rPr>
          <w:rFonts w:ascii="Times New Roman" w:hAnsi="Times New Roman" w:cs="Times New Roman"/>
          <w:bCs w:val="0"/>
          <w:sz w:val="24"/>
          <w:szCs w:val="24"/>
        </w:rPr>
        <w:lastRenderedPageBreak/>
        <w:t>5.4.2 Trang quản lý đơn hàng (Admin)</w:t>
      </w:r>
      <w:bookmarkEnd w:id="182"/>
      <w:bookmarkEnd w:id="183"/>
    </w:p>
    <w:p w14:paraId="0663285F"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9A6A2A" wp14:editId="63E7B99A">
            <wp:extent cx="5486400" cy="4768850"/>
            <wp:effectExtent l="0" t="0" r="0" b="0"/>
            <wp:docPr id="21271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69554" name="Picture 1"/>
                    <pic:cNvPicPr>
                      <a:picLocks noChangeAspect="1"/>
                    </pic:cNvPicPr>
                  </pic:nvPicPr>
                  <pic:blipFill>
                    <a:blip r:embed="rId31"/>
                    <a:stretch>
                      <a:fillRect/>
                    </a:stretch>
                  </pic:blipFill>
                  <pic:spPr>
                    <a:xfrm>
                      <a:off x="0" y="0"/>
                      <a:ext cx="5489912" cy="4772001"/>
                    </a:xfrm>
                    <a:prstGeom prst="rect">
                      <a:avLst/>
                    </a:prstGeom>
                  </pic:spPr>
                </pic:pic>
              </a:graphicData>
            </a:graphic>
          </wp:inline>
        </w:drawing>
      </w:r>
    </w:p>
    <w:p w14:paraId="2510718C" w14:textId="66A2F2F6" w:rsidR="00124D2C" w:rsidRDefault="00000000">
      <w:pPr>
        <w:pStyle w:val="hnh1"/>
      </w:pPr>
      <w:bookmarkStart w:id="184" w:name="_Toc232170967"/>
      <w:bookmarkStart w:id="185" w:name="_Toc232171579"/>
      <w:bookmarkStart w:id="186" w:name="_Toc232235084"/>
      <w:bookmarkStart w:id="187" w:name="_Toc232235176"/>
      <w:bookmarkStart w:id="188" w:name="_Toc232235288"/>
      <w:r>
        <w:t>Hình 1</w:t>
      </w:r>
      <w:r w:rsidR="003A5485">
        <w:rPr>
          <w:lang w:val="en-US"/>
        </w:rPr>
        <w:t>9</w:t>
      </w:r>
      <w:r>
        <w:t>. Giao diện trang quản lý đơn hàng (Admin)</w:t>
      </w:r>
      <w:bookmarkEnd w:id="184"/>
      <w:bookmarkEnd w:id="185"/>
      <w:bookmarkEnd w:id="186"/>
      <w:bookmarkEnd w:id="187"/>
      <w:bookmarkEnd w:id="188"/>
    </w:p>
    <w:p w14:paraId="02E0C1B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Bảng danh sách đơn hàng </w:t>
      </w:r>
    </w:p>
    <w:p w14:paraId="0373F8E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Hiển thị: User ID, tổng tiền, phương thức thanh toán, trạng thái </w:t>
      </w:r>
    </w:p>
    <w:p w14:paraId="13214A1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Xem, Xóa</w:t>
      </w:r>
    </w:p>
    <w:p w14:paraId="7F24CC81" w14:textId="77777777" w:rsidR="00124D2C" w:rsidRDefault="00124D2C">
      <w:pPr>
        <w:rPr>
          <w:rFonts w:ascii="Times New Roman" w:hAnsi="Times New Roman" w:cs="Times New Roman"/>
          <w:sz w:val="24"/>
          <w:szCs w:val="24"/>
        </w:rPr>
      </w:pPr>
    </w:p>
    <w:p w14:paraId="41C67899" w14:textId="77777777" w:rsidR="00124D2C" w:rsidRDefault="00000000">
      <w:pPr>
        <w:pStyle w:val="Heading3"/>
        <w:rPr>
          <w:rFonts w:ascii="Times New Roman" w:hAnsi="Times New Roman" w:cs="Times New Roman"/>
          <w:bCs w:val="0"/>
          <w:sz w:val="24"/>
          <w:szCs w:val="24"/>
        </w:rPr>
      </w:pPr>
      <w:bookmarkStart w:id="189" w:name="_Toc232170968"/>
      <w:bookmarkStart w:id="190" w:name="_Toc232235022"/>
      <w:r>
        <w:rPr>
          <w:rFonts w:ascii="Times New Roman" w:hAnsi="Times New Roman" w:cs="Times New Roman"/>
          <w:bCs w:val="0"/>
          <w:sz w:val="24"/>
          <w:szCs w:val="24"/>
        </w:rPr>
        <w:lastRenderedPageBreak/>
        <w:t>5.4.3 Trang chi tiết quản lý đơn hàng (Admin)</w:t>
      </w:r>
      <w:bookmarkEnd w:id="189"/>
      <w:bookmarkEnd w:id="190"/>
    </w:p>
    <w:p w14:paraId="760D4DE3"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C83BCF" wp14:editId="5BAB5F7F">
            <wp:extent cx="5485765" cy="3537585"/>
            <wp:effectExtent l="0" t="0" r="0" b="0"/>
            <wp:docPr id="937694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94883" name="Picture 1"/>
                    <pic:cNvPicPr>
                      <a:picLocks noChangeAspect="1"/>
                    </pic:cNvPicPr>
                  </pic:nvPicPr>
                  <pic:blipFill>
                    <a:blip r:embed="rId32"/>
                    <a:stretch>
                      <a:fillRect/>
                    </a:stretch>
                  </pic:blipFill>
                  <pic:spPr>
                    <a:xfrm>
                      <a:off x="0" y="0"/>
                      <a:ext cx="5495225" cy="3544116"/>
                    </a:xfrm>
                    <a:prstGeom prst="rect">
                      <a:avLst/>
                    </a:prstGeom>
                  </pic:spPr>
                </pic:pic>
              </a:graphicData>
            </a:graphic>
          </wp:inline>
        </w:drawing>
      </w:r>
    </w:p>
    <w:p w14:paraId="7771E22A" w14:textId="0857AFD0" w:rsidR="00124D2C" w:rsidRDefault="00000000">
      <w:pPr>
        <w:pStyle w:val="hnh1"/>
      </w:pPr>
      <w:bookmarkStart w:id="191" w:name="_Toc232171580"/>
      <w:bookmarkStart w:id="192" w:name="_Toc232235085"/>
      <w:bookmarkStart w:id="193" w:name="_Toc232235177"/>
      <w:bookmarkStart w:id="194" w:name="_Toc232235289"/>
      <w:r>
        <w:t xml:space="preserve">Hình </w:t>
      </w:r>
      <w:r w:rsidR="003A5485">
        <w:rPr>
          <w:lang w:val="en-US"/>
        </w:rPr>
        <w:t>20.</w:t>
      </w:r>
      <w:r>
        <w:t xml:space="preserve"> Giao diện trang chi tiết quản lý đơn hàng (Admin)</w:t>
      </w:r>
      <w:bookmarkEnd w:id="191"/>
      <w:bookmarkEnd w:id="192"/>
      <w:bookmarkEnd w:id="193"/>
      <w:bookmarkEnd w:id="194"/>
    </w:p>
    <w:p w14:paraId="66FE6A4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Thông tin khách hàng</w:t>
      </w:r>
    </w:p>
    <w:p w14:paraId="493F295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Thông tin đơn hàng </w:t>
      </w:r>
    </w:p>
    <w:p w14:paraId="1721AD6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Trạng thái đơn hàng</w:t>
      </w:r>
    </w:p>
    <w:p w14:paraId="0205DDC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 xml:space="preserve">Số lương sản phẩm </w:t>
      </w:r>
    </w:p>
    <w:p w14:paraId="3619C5D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Tổng tiền</w:t>
      </w:r>
    </w:p>
    <w:p w14:paraId="15C81CA2" w14:textId="77777777" w:rsidR="00124D2C" w:rsidRDefault="00124D2C">
      <w:pPr>
        <w:tabs>
          <w:tab w:val="left" w:pos="1050"/>
        </w:tabs>
        <w:rPr>
          <w:rFonts w:ascii="Times New Roman" w:hAnsi="Times New Roman" w:cs="Times New Roman"/>
          <w:sz w:val="24"/>
          <w:szCs w:val="24"/>
        </w:rPr>
      </w:pPr>
    </w:p>
    <w:p w14:paraId="38FF3490" w14:textId="77777777" w:rsidR="00124D2C" w:rsidRDefault="00000000">
      <w:pPr>
        <w:pStyle w:val="Heading3"/>
        <w:rPr>
          <w:rFonts w:ascii="Times New Roman" w:hAnsi="Times New Roman" w:cs="Times New Roman"/>
          <w:b w:val="0"/>
          <w:sz w:val="24"/>
          <w:szCs w:val="24"/>
        </w:rPr>
      </w:pPr>
      <w:bookmarkStart w:id="195" w:name="_Toc232170969"/>
      <w:bookmarkStart w:id="196" w:name="_Toc232235023"/>
      <w:r>
        <w:rPr>
          <w:rFonts w:ascii="Times New Roman" w:hAnsi="Times New Roman" w:cs="Times New Roman"/>
          <w:bCs w:val="0"/>
          <w:sz w:val="24"/>
          <w:szCs w:val="24"/>
        </w:rPr>
        <w:lastRenderedPageBreak/>
        <w:t>5.4.4 Trang đặt lại mật khẩu (Admin)</w:t>
      </w:r>
      <w:bookmarkEnd w:id="195"/>
      <w:bookmarkEnd w:id="196"/>
    </w:p>
    <w:p w14:paraId="31905D9E"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7B692C" wp14:editId="117E9541">
            <wp:extent cx="5486400" cy="5110480"/>
            <wp:effectExtent l="0" t="0" r="0" b="0"/>
            <wp:docPr id="84190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09633" name="Picture 1"/>
                    <pic:cNvPicPr>
                      <a:picLocks noChangeAspect="1"/>
                    </pic:cNvPicPr>
                  </pic:nvPicPr>
                  <pic:blipFill>
                    <a:blip r:embed="rId33"/>
                    <a:stretch>
                      <a:fillRect/>
                    </a:stretch>
                  </pic:blipFill>
                  <pic:spPr>
                    <a:xfrm>
                      <a:off x="0" y="0"/>
                      <a:ext cx="5486400" cy="5110480"/>
                    </a:xfrm>
                    <a:prstGeom prst="rect">
                      <a:avLst/>
                    </a:prstGeom>
                  </pic:spPr>
                </pic:pic>
              </a:graphicData>
            </a:graphic>
          </wp:inline>
        </w:drawing>
      </w:r>
    </w:p>
    <w:p w14:paraId="0A64400E" w14:textId="594022FD" w:rsidR="00124D2C" w:rsidRDefault="00000000">
      <w:pPr>
        <w:pStyle w:val="hnh1"/>
        <w:rPr>
          <w:i/>
          <w:iCs/>
          <w:sz w:val="20"/>
          <w:szCs w:val="20"/>
        </w:rPr>
      </w:pPr>
      <w:bookmarkStart w:id="197" w:name="_Toc232171581"/>
      <w:bookmarkStart w:id="198" w:name="_Toc232235086"/>
      <w:bookmarkStart w:id="199" w:name="_Toc232235178"/>
      <w:bookmarkStart w:id="200" w:name="_Toc232235290"/>
      <w:r>
        <w:t>Hình. 2</w:t>
      </w:r>
      <w:r w:rsidR="003A5485">
        <w:rPr>
          <w:lang w:val="en-US"/>
        </w:rPr>
        <w:t>1</w:t>
      </w:r>
      <w:r>
        <w:t>: Giao diện trang đặt lại mật khẩu (Admin)</w:t>
      </w:r>
      <w:bookmarkEnd w:id="197"/>
      <w:bookmarkEnd w:id="198"/>
      <w:bookmarkEnd w:id="199"/>
      <w:bookmarkEnd w:id="200"/>
    </w:p>
    <w:p w14:paraId="42FA21C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Form đặt lại mật khẩu</w:t>
      </w:r>
    </w:p>
    <w:p w14:paraId="10EE3D6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Nút hiển thị/ẩn mật khẩu</w:t>
      </w:r>
    </w:p>
    <w:p w14:paraId="1EB5C8F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Validation</w:t>
      </w:r>
    </w:p>
    <w:p w14:paraId="3EECA3CC" w14:textId="77777777" w:rsidR="00124D2C" w:rsidRDefault="00000000">
      <w:pPr>
        <w:pStyle w:val="Heading3"/>
        <w:rPr>
          <w:rFonts w:ascii="Times New Roman" w:hAnsi="Times New Roman" w:cs="Times New Roman"/>
          <w:bCs w:val="0"/>
          <w:sz w:val="24"/>
          <w:szCs w:val="24"/>
        </w:rPr>
      </w:pPr>
      <w:bookmarkStart w:id="201" w:name="_Toc232170970"/>
      <w:bookmarkStart w:id="202" w:name="_Toc232235024"/>
      <w:r>
        <w:rPr>
          <w:rFonts w:ascii="Times New Roman" w:hAnsi="Times New Roman" w:cs="Times New Roman"/>
          <w:bCs w:val="0"/>
          <w:sz w:val="24"/>
          <w:szCs w:val="24"/>
        </w:rPr>
        <w:lastRenderedPageBreak/>
        <w:t>5.4.5 Trang thống kê (Admin)</w:t>
      </w:r>
      <w:bookmarkEnd w:id="201"/>
      <w:bookmarkEnd w:id="202"/>
    </w:p>
    <w:p w14:paraId="175495B0" w14:textId="77777777" w:rsidR="00124D2C" w:rsidRDefault="00000000">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030910A" wp14:editId="22390FD7">
            <wp:extent cx="5486400" cy="4987925"/>
            <wp:effectExtent l="0" t="0" r="0" b="0"/>
            <wp:docPr id="19633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9567" name="Picture 1"/>
                    <pic:cNvPicPr>
                      <a:picLocks noChangeAspect="1"/>
                    </pic:cNvPicPr>
                  </pic:nvPicPr>
                  <pic:blipFill>
                    <a:blip r:embed="rId34"/>
                    <a:stretch>
                      <a:fillRect/>
                    </a:stretch>
                  </pic:blipFill>
                  <pic:spPr>
                    <a:xfrm>
                      <a:off x="0" y="0"/>
                      <a:ext cx="5486400" cy="4987925"/>
                    </a:xfrm>
                    <a:prstGeom prst="rect">
                      <a:avLst/>
                    </a:prstGeom>
                  </pic:spPr>
                </pic:pic>
              </a:graphicData>
            </a:graphic>
          </wp:inline>
        </w:drawing>
      </w:r>
    </w:p>
    <w:p w14:paraId="22FF4CD8" w14:textId="54902BEA" w:rsidR="00124D2C" w:rsidRDefault="00000000">
      <w:pPr>
        <w:pStyle w:val="hnh1"/>
      </w:pPr>
      <w:bookmarkStart w:id="203" w:name="_Toc232171582"/>
      <w:bookmarkStart w:id="204" w:name="_Toc232235087"/>
      <w:bookmarkStart w:id="205" w:name="_Toc232235179"/>
      <w:bookmarkStart w:id="206" w:name="_Toc232235291"/>
      <w:r>
        <w:t>Hình. 2</w:t>
      </w:r>
      <w:r w:rsidR="003A5485">
        <w:rPr>
          <w:lang w:val="en-US"/>
        </w:rPr>
        <w:t>2</w:t>
      </w:r>
      <w:r>
        <w:t>: Giao diện trang thống kê (Admin)</w:t>
      </w:r>
      <w:bookmarkEnd w:id="203"/>
      <w:bookmarkEnd w:id="204"/>
      <w:bookmarkEnd w:id="205"/>
      <w:bookmarkEnd w:id="206"/>
    </w:p>
    <w:p w14:paraId="3733AE0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Dashboard với các card thống kê</w:t>
      </w:r>
    </w:p>
    <w:p w14:paraId="54A7CE7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Số lượng người dùng</w:t>
      </w:r>
    </w:p>
    <w:p w14:paraId="44A833C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Số lượng đơn hàng</w:t>
      </w:r>
    </w:p>
    <w:p w14:paraId="03D7018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Tổng doanh thu</w:t>
      </w:r>
    </w:p>
    <w:p w14:paraId="6A6286A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Biểu đồ thống kê</w:t>
      </w:r>
    </w:p>
    <w:p w14:paraId="60D3F8F3" w14:textId="77777777" w:rsidR="00124D2C" w:rsidRDefault="00000000">
      <w:pPr>
        <w:spacing w:after="0"/>
        <w:rPr>
          <w:rFonts w:ascii="Times New Roman" w:hAnsi="Times New Roman" w:cs="Times New Roman"/>
          <w:sz w:val="24"/>
          <w:szCs w:val="24"/>
        </w:rPr>
      </w:pPr>
      <w:r>
        <w:rPr>
          <w:rFonts w:ascii="Times New Roman" w:hAnsi="Times New Roman" w:cs="Times New Roman"/>
          <w:sz w:val="24"/>
          <w:szCs w:val="24"/>
        </w:rPr>
        <w:br w:type="page"/>
      </w:r>
    </w:p>
    <w:p w14:paraId="3F026509" w14:textId="77777777" w:rsidR="00124D2C" w:rsidRDefault="00000000">
      <w:pPr>
        <w:pStyle w:val="Heading1"/>
        <w:jc w:val="center"/>
        <w:rPr>
          <w:rFonts w:ascii="Times New Roman" w:hAnsi="Times New Roman" w:cs="Times New Roman"/>
          <w:b w:val="0"/>
          <w:sz w:val="28"/>
          <w:szCs w:val="28"/>
        </w:rPr>
      </w:pPr>
      <w:bookmarkStart w:id="207" w:name="_Toc2443"/>
      <w:bookmarkStart w:id="208" w:name="_Toc232170971"/>
      <w:bookmarkStart w:id="209" w:name="_Toc232235025"/>
      <w:r>
        <w:rPr>
          <w:rFonts w:ascii="Times New Roman" w:hAnsi="Times New Roman" w:cs="Times New Roman"/>
          <w:sz w:val="28"/>
          <w:szCs w:val="28"/>
        </w:rPr>
        <w:lastRenderedPageBreak/>
        <w:t>Chương VI - Kiểm thử</w:t>
      </w:r>
      <w:bookmarkEnd w:id="207"/>
      <w:bookmarkEnd w:id="208"/>
      <w:bookmarkEnd w:id="209"/>
    </w:p>
    <w:p w14:paraId="59EACD2E" w14:textId="77777777" w:rsidR="00124D2C" w:rsidRDefault="00000000">
      <w:pPr>
        <w:pStyle w:val="Heading2"/>
        <w:rPr>
          <w:rFonts w:ascii="Times New Roman" w:hAnsi="Times New Roman" w:cs="Times New Roman"/>
          <w:b w:val="0"/>
          <w:i w:val="0"/>
          <w:iCs w:val="0"/>
          <w:sz w:val="26"/>
          <w:szCs w:val="26"/>
        </w:rPr>
      </w:pPr>
      <w:bookmarkStart w:id="210" w:name="_Toc232170972"/>
      <w:bookmarkStart w:id="211" w:name="_Toc11769"/>
      <w:bookmarkStart w:id="212" w:name="_Toc232235026"/>
      <w:r>
        <w:rPr>
          <w:rFonts w:ascii="Times New Roman" w:hAnsi="Times New Roman" w:cs="Times New Roman"/>
          <w:i w:val="0"/>
          <w:iCs w:val="0"/>
          <w:sz w:val="26"/>
          <w:szCs w:val="26"/>
        </w:rPr>
        <w:t>6.1. Kiểm thử đơn vị</w:t>
      </w:r>
      <w:bookmarkEnd w:id="210"/>
      <w:bookmarkEnd w:id="211"/>
      <w:bookmarkEnd w:id="212"/>
    </w:p>
    <w:p w14:paraId="1FCE3F6B"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1: Đăng ký tài khoản</w:t>
      </w:r>
    </w:p>
    <w:p w14:paraId="4663C05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Input: Thông tin hợp lệ</w:t>
      </w:r>
    </w:p>
    <w:p w14:paraId="7BD5B21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Tài khoản được tạo thành công</w:t>
      </w:r>
    </w:p>
    <w:p w14:paraId="501E5EA5"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3821B9A2"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2: Đăng nhập</w:t>
      </w:r>
    </w:p>
    <w:p w14:paraId="00DB3F9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Input: Tên đăng nhập và mật khẩu đúng</w:t>
      </w:r>
    </w:p>
    <w:p w14:paraId="76233F1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Đăng nhập thành công</w:t>
      </w:r>
    </w:p>
    <w:p w14:paraId="41397C1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555ACFC7"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3: Thêm sản phẩm vào giỏ hàng</w:t>
      </w:r>
    </w:p>
    <w:p w14:paraId="17E1F96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Input: ID sản phẩm</w:t>
      </w:r>
    </w:p>
    <w:p w14:paraId="532ADFA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Sản phẩm được thêm vào giỏ hàng</w:t>
      </w:r>
    </w:p>
    <w:p w14:paraId="2ED20831"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4A911E6F"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4: Đặt hàng</w:t>
      </w:r>
    </w:p>
    <w:p w14:paraId="3C4971F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Input: Thông tin giao hàng hợp lệ</w:t>
      </w:r>
    </w:p>
    <w:p w14:paraId="68A63BA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Đơn hàng được tạo thành công</w:t>
      </w:r>
    </w:p>
    <w:p w14:paraId="4C4AE8C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70D11134" w14:textId="77777777" w:rsidR="00124D2C" w:rsidRDefault="00000000">
      <w:pPr>
        <w:pStyle w:val="Heading2"/>
        <w:rPr>
          <w:rFonts w:ascii="Times New Roman" w:hAnsi="Times New Roman" w:cs="Times New Roman"/>
          <w:b w:val="0"/>
          <w:i w:val="0"/>
          <w:iCs w:val="0"/>
          <w:sz w:val="24"/>
          <w:szCs w:val="24"/>
        </w:rPr>
      </w:pPr>
      <w:bookmarkStart w:id="213" w:name="_Toc11435"/>
      <w:bookmarkStart w:id="214" w:name="_Toc232170973"/>
      <w:bookmarkStart w:id="215" w:name="_Toc232235027"/>
      <w:r>
        <w:rPr>
          <w:rFonts w:ascii="Times New Roman" w:hAnsi="Times New Roman" w:cs="Times New Roman"/>
          <w:i w:val="0"/>
          <w:iCs w:val="0"/>
          <w:sz w:val="24"/>
          <w:szCs w:val="24"/>
        </w:rPr>
        <w:t>6.2. Kiểm thử hệ thống</w:t>
      </w:r>
      <w:bookmarkEnd w:id="213"/>
      <w:bookmarkEnd w:id="214"/>
      <w:bookmarkEnd w:id="215"/>
    </w:p>
    <w:p w14:paraId="1F8DDBD9"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1: Quy trình mua hàng hoàn chỉnh</w:t>
      </w:r>
    </w:p>
    <w:p w14:paraId="2037D34C" w14:textId="77777777" w:rsidR="00124D2C" w:rsidRDefault="00000000">
      <w:pPr>
        <w:pStyle w:val="ListParagraph"/>
        <w:numPr>
          <w:ilvl w:val="0"/>
          <w:numId w:val="35"/>
        </w:numPr>
        <w:spacing w:line="360" w:lineRule="auto"/>
        <w:rPr>
          <w:rFonts w:ascii="Times New Roman" w:hAnsi="Times New Roman" w:cs="Times New Roman"/>
          <w:sz w:val="24"/>
          <w:szCs w:val="24"/>
        </w:rPr>
      </w:pPr>
      <w:bookmarkStart w:id="216" w:name="_Toc31061"/>
      <w:r>
        <w:rPr>
          <w:rFonts w:ascii="Times New Roman" w:hAnsi="Times New Roman" w:cs="Times New Roman"/>
          <w:sz w:val="24"/>
          <w:szCs w:val="24"/>
        </w:rPr>
        <w:t>Khách hàng đăng nhập</w:t>
      </w:r>
      <w:bookmarkEnd w:id="216"/>
    </w:p>
    <w:p w14:paraId="18B1DEAF" w14:textId="77777777" w:rsidR="00124D2C" w:rsidRDefault="00000000">
      <w:pPr>
        <w:pStyle w:val="ListParagraph"/>
        <w:numPr>
          <w:ilvl w:val="0"/>
          <w:numId w:val="35"/>
        </w:numPr>
        <w:spacing w:line="360" w:lineRule="auto"/>
        <w:rPr>
          <w:rFonts w:ascii="Times New Roman" w:hAnsi="Times New Roman" w:cs="Times New Roman"/>
          <w:sz w:val="24"/>
          <w:szCs w:val="24"/>
        </w:rPr>
      </w:pPr>
      <w:bookmarkStart w:id="217" w:name="_Toc21261"/>
      <w:r>
        <w:rPr>
          <w:rFonts w:ascii="Times New Roman" w:hAnsi="Times New Roman" w:cs="Times New Roman"/>
          <w:sz w:val="24"/>
          <w:szCs w:val="24"/>
        </w:rPr>
        <w:t>Khách hàng xem danh sách sản phẩm</w:t>
      </w:r>
      <w:bookmarkEnd w:id="217"/>
    </w:p>
    <w:p w14:paraId="7AB88B67" w14:textId="77777777" w:rsidR="00124D2C" w:rsidRDefault="00000000">
      <w:pPr>
        <w:pStyle w:val="ListParagraph"/>
        <w:numPr>
          <w:ilvl w:val="0"/>
          <w:numId w:val="35"/>
        </w:numPr>
        <w:spacing w:line="360" w:lineRule="auto"/>
        <w:rPr>
          <w:rFonts w:ascii="Times New Roman" w:hAnsi="Times New Roman" w:cs="Times New Roman"/>
          <w:sz w:val="24"/>
          <w:szCs w:val="24"/>
        </w:rPr>
      </w:pPr>
      <w:bookmarkStart w:id="218" w:name="_Toc30959"/>
      <w:r>
        <w:rPr>
          <w:rFonts w:ascii="Times New Roman" w:hAnsi="Times New Roman" w:cs="Times New Roman"/>
          <w:sz w:val="24"/>
          <w:szCs w:val="24"/>
        </w:rPr>
        <w:t>Khách hàng thêm sản phẩm vào giỏ hàng</w:t>
      </w:r>
      <w:bookmarkEnd w:id="218"/>
    </w:p>
    <w:p w14:paraId="14C8F897" w14:textId="77777777" w:rsidR="00124D2C" w:rsidRDefault="00000000">
      <w:pPr>
        <w:pStyle w:val="ListParagraph"/>
        <w:numPr>
          <w:ilvl w:val="0"/>
          <w:numId w:val="35"/>
        </w:numPr>
        <w:spacing w:line="360" w:lineRule="auto"/>
        <w:rPr>
          <w:rFonts w:ascii="Times New Roman" w:hAnsi="Times New Roman" w:cs="Times New Roman"/>
          <w:sz w:val="24"/>
          <w:szCs w:val="24"/>
        </w:rPr>
      </w:pPr>
      <w:bookmarkStart w:id="219" w:name="_Toc22423"/>
      <w:r>
        <w:rPr>
          <w:rFonts w:ascii="Times New Roman" w:hAnsi="Times New Roman" w:cs="Times New Roman"/>
          <w:sz w:val="24"/>
          <w:szCs w:val="24"/>
        </w:rPr>
        <w:t>Khách hàng thanh toán</w:t>
      </w:r>
      <w:bookmarkEnd w:id="219"/>
    </w:p>
    <w:p w14:paraId="7CF56A3B" w14:textId="77777777" w:rsidR="00124D2C" w:rsidRDefault="00000000">
      <w:pPr>
        <w:pStyle w:val="ListParagraph"/>
        <w:numPr>
          <w:ilvl w:val="0"/>
          <w:numId w:val="35"/>
        </w:numPr>
        <w:rPr>
          <w:rFonts w:ascii="Times New Roman" w:hAnsi="Times New Roman" w:cs="Times New Roman"/>
          <w:sz w:val="24"/>
          <w:szCs w:val="24"/>
        </w:rPr>
      </w:pPr>
      <w:bookmarkStart w:id="220" w:name="_Toc20070"/>
      <w:r>
        <w:rPr>
          <w:rFonts w:ascii="Times New Roman" w:hAnsi="Times New Roman" w:cs="Times New Roman"/>
          <w:sz w:val="24"/>
          <w:szCs w:val="24"/>
        </w:rPr>
        <w:t>Khách hàng xem lịch sử đơn hàng</w:t>
      </w:r>
      <w:bookmarkEnd w:id="220"/>
    </w:p>
    <w:p w14:paraId="6DF94E2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Quy trình hoàn tất thành công</w:t>
      </w:r>
    </w:p>
    <w:p w14:paraId="1038C7D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6D56BB66"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2: Quản lý sản phẩm</w:t>
      </w:r>
    </w:p>
    <w:p w14:paraId="3360186A" w14:textId="77777777" w:rsidR="00124D2C" w:rsidRDefault="00000000">
      <w:pPr>
        <w:pStyle w:val="ListParagraph"/>
        <w:numPr>
          <w:ilvl w:val="0"/>
          <w:numId w:val="36"/>
        </w:numPr>
        <w:spacing w:line="360" w:lineRule="auto"/>
        <w:rPr>
          <w:rFonts w:ascii="Times New Roman" w:hAnsi="Times New Roman" w:cs="Times New Roman"/>
          <w:sz w:val="24"/>
          <w:szCs w:val="24"/>
        </w:rPr>
      </w:pPr>
      <w:bookmarkStart w:id="221" w:name="_Toc26258"/>
      <w:r>
        <w:rPr>
          <w:rFonts w:ascii="Times New Roman" w:hAnsi="Times New Roman" w:cs="Times New Roman"/>
          <w:sz w:val="24"/>
          <w:szCs w:val="24"/>
        </w:rPr>
        <w:t>Admin đăng nhập</w:t>
      </w:r>
      <w:bookmarkEnd w:id="221"/>
    </w:p>
    <w:p w14:paraId="089564C4" w14:textId="77777777" w:rsidR="00124D2C" w:rsidRDefault="00000000">
      <w:pPr>
        <w:pStyle w:val="ListParagraph"/>
        <w:numPr>
          <w:ilvl w:val="0"/>
          <w:numId w:val="36"/>
        </w:numPr>
        <w:spacing w:line="360" w:lineRule="auto"/>
        <w:rPr>
          <w:rFonts w:ascii="Times New Roman" w:hAnsi="Times New Roman" w:cs="Times New Roman"/>
          <w:sz w:val="24"/>
          <w:szCs w:val="24"/>
        </w:rPr>
      </w:pPr>
      <w:bookmarkStart w:id="222" w:name="_Toc18810"/>
      <w:r>
        <w:rPr>
          <w:rFonts w:ascii="Times New Roman" w:hAnsi="Times New Roman" w:cs="Times New Roman"/>
          <w:sz w:val="24"/>
          <w:szCs w:val="24"/>
        </w:rPr>
        <w:t>Admin thêm sản phẩm mới</w:t>
      </w:r>
      <w:bookmarkEnd w:id="222"/>
    </w:p>
    <w:p w14:paraId="664766E7" w14:textId="77777777" w:rsidR="00124D2C" w:rsidRDefault="00000000">
      <w:pPr>
        <w:pStyle w:val="ListParagraph"/>
        <w:numPr>
          <w:ilvl w:val="0"/>
          <w:numId w:val="36"/>
        </w:numPr>
        <w:spacing w:line="360" w:lineRule="auto"/>
        <w:rPr>
          <w:rFonts w:ascii="Times New Roman" w:hAnsi="Times New Roman" w:cs="Times New Roman"/>
          <w:sz w:val="24"/>
          <w:szCs w:val="24"/>
        </w:rPr>
      </w:pPr>
      <w:bookmarkStart w:id="223" w:name="_Toc31467"/>
      <w:r>
        <w:rPr>
          <w:rFonts w:ascii="Times New Roman" w:hAnsi="Times New Roman" w:cs="Times New Roman"/>
          <w:sz w:val="24"/>
          <w:szCs w:val="24"/>
        </w:rPr>
        <w:lastRenderedPageBreak/>
        <w:t>Admin sửa sản phẩm</w:t>
      </w:r>
      <w:bookmarkEnd w:id="223"/>
    </w:p>
    <w:p w14:paraId="5C43927E" w14:textId="77777777" w:rsidR="00124D2C" w:rsidRDefault="00000000">
      <w:pPr>
        <w:pStyle w:val="ListParagraph"/>
        <w:numPr>
          <w:ilvl w:val="0"/>
          <w:numId w:val="36"/>
        </w:numPr>
        <w:rPr>
          <w:rFonts w:ascii="Times New Roman" w:hAnsi="Times New Roman" w:cs="Times New Roman"/>
          <w:sz w:val="24"/>
          <w:szCs w:val="24"/>
        </w:rPr>
      </w:pPr>
      <w:bookmarkStart w:id="224" w:name="_Toc713"/>
      <w:r>
        <w:rPr>
          <w:rFonts w:ascii="Times New Roman" w:hAnsi="Times New Roman" w:cs="Times New Roman"/>
          <w:sz w:val="24"/>
          <w:szCs w:val="24"/>
        </w:rPr>
        <w:t>Admin xóa sản phẩm</w:t>
      </w:r>
      <w:bookmarkEnd w:id="224"/>
    </w:p>
    <w:p w14:paraId="2757DF2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Tất cả thao tác thành công</w:t>
      </w:r>
    </w:p>
    <w:p w14:paraId="71191D9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6B91AADB"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3: Bảo mật</w:t>
      </w:r>
    </w:p>
    <w:p w14:paraId="4E5494F6" w14:textId="77777777" w:rsidR="00124D2C" w:rsidRDefault="00000000">
      <w:pPr>
        <w:pStyle w:val="ListParagraph"/>
        <w:numPr>
          <w:ilvl w:val="0"/>
          <w:numId w:val="37"/>
        </w:numPr>
        <w:spacing w:line="360" w:lineRule="auto"/>
        <w:rPr>
          <w:rFonts w:ascii="Times New Roman" w:hAnsi="Times New Roman" w:cs="Times New Roman"/>
          <w:sz w:val="24"/>
          <w:szCs w:val="24"/>
        </w:rPr>
      </w:pPr>
      <w:bookmarkStart w:id="225" w:name="_Toc22161"/>
      <w:r>
        <w:rPr>
          <w:rFonts w:ascii="Times New Roman" w:hAnsi="Times New Roman" w:cs="Times New Roman"/>
          <w:sz w:val="24"/>
          <w:szCs w:val="24"/>
        </w:rPr>
        <w:t>Thử truy cập trang admin khi chưa đăng nhập</w:t>
      </w:r>
      <w:bookmarkEnd w:id="225"/>
    </w:p>
    <w:p w14:paraId="1DE36F85" w14:textId="77777777" w:rsidR="00124D2C" w:rsidRDefault="00000000">
      <w:pPr>
        <w:pStyle w:val="ListParagraph"/>
        <w:numPr>
          <w:ilvl w:val="0"/>
          <w:numId w:val="37"/>
        </w:numPr>
        <w:rPr>
          <w:rFonts w:ascii="Times New Roman" w:hAnsi="Times New Roman" w:cs="Times New Roman"/>
          <w:sz w:val="24"/>
          <w:szCs w:val="24"/>
        </w:rPr>
      </w:pPr>
      <w:bookmarkStart w:id="226" w:name="_Toc6465"/>
      <w:r>
        <w:rPr>
          <w:rFonts w:ascii="Times New Roman" w:hAnsi="Times New Roman" w:cs="Times New Roman"/>
          <w:sz w:val="24"/>
          <w:szCs w:val="24"/>
        </w:rPr>
        <w:t>Thử truy cập trang profile khi chưa đăng nhập</w:t>
      </w:r>
      <w:bookmarkEnd w:id="226"/>
    </w:p>
    <w:p w14:paraId="393A061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Chuyển hướng đến trang đăng nhập</w:t>
      </w:r>
    </w:p>
    <w:p w14:paraId="0208E38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2A0E2C01" w14:textId="77777777" w:rsidR="00124D2C" w:rsidRDefault="00000000">
      <w:pPr>
        <w:pStyle w:val="Heading2"/>
        <w:rPr>
          <w:rFonts w:ascii="Times New Roman" w:hAnsi="Times New Roman" w:cs="Times New Roman"/>
          <w:b w:val="0"/>
          <w:i w:val="0"/>
          <w:iCs w:val="0"/>
          <w:sz w:val="24"/>
          <w:szCs w:val="24"/>
        </w:rPr>
      </w:pPr>
      <w:bookmarkStart w:id="227" w:name="_Toc22150"/>
      <w:bookmarkStart w:id="228" w:name="_Toc232170974"/>
      <w:bookmarkStart w:id="229" w:name="_Toc232235028"/>
      <w:r>
        <w:rPr>
          <w:rFonts w:ascii="Times New Roman" w:hAnsi="Times New Roman" w:cs="Times New Roman"/>
          <w:i w:val="0"/>
          <w:iCs w:val="0"/>
          <w:sz w:val="24"/>
          <w:szCs w:val="24"/>
        </w:rPr>
        <w:t>6.3. Kiểm thử phi chức năng</w:t>
      </w:r>
      <w:bookmarkEnd w:id="227"/>
      <w:bookmarkEnd w:id="228"/>
      <w:bookmarkEnd w:id="229"/>
    </w:p>
    <w:p w14:paraId="7CBAFA67"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1: Responsive design</w:t>
      </w:r>
    </w:p>
    <w:p w14:paraId="2C2542A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Test trên các thiết bị: Desktop, Tablet, Mobile</w:t>
      </w:r>
    </w:p>
    <w:p w14:paraId="2C7B80B3"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Giao diện hiển thị đúng trên tất cả thiết bị</w:t>
      </w:r>
    </w:p>
    <w:p w14:paraId="1905200E"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74AB886F"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2: Performance</w:t>
      </w:r>
    </w:p>
    <w:p w14:paraId="739DF1D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Load time trang chủ &lt; 2s</w:t>
      </w:r>
    </w:p>
    <w:p w14:paraId="0D54F96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Trang chủ load trong thời gian chấp nhận được</w:t>
      </w:r>
    </w:p>
    <w:p w14:paraId="0FF125A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313E892E"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Test 3: Security</w:t>
      </w:r>
    </w:p>
    <w:p w14:paraId="472179C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SQL Injection test</w:t>
      </w:r>
    </w:p>
    <w:p w14:paraId="6A4ADAB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XSS test</w:t>
      </w:r>
    </w:p>
    <w:p w14:paraId="54B529C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CSRF test</w:t>
      </w:r>
    </w:p>
    <w:p w14:paraId="45113AF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Expected: Tất cả các cuộc tấn công bị chặn</w:t>
      </w:r>
    </w:p>
    <w:p w14:paraId="411111D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Result: Pass</w:t>
      </w:r>
    </w:p>
    <w:p w14:paraId="46E650B4" w14:textId="77777777" w:rsidR="00124D2C" w:rsidRDefault="00000000">
      <w:pPr>
        <w:spacing w:after="0"/>
        <w:rPr>
          <w:rFonts w:ascii="Times New Roman" w:hAnsi="Times New Roman" w:cs="Times New Roman"/>
          <w:sz w:val="24"/>
          <w:szCs w:val="24"/>
        </w:rPr>
      </w:pPr>
      <w:r>
        <w:rPr>
          <w:rFonts w:ascii="Times New Roman" w:hAnsi="Times New Roman" w:cs="Times New Roman"/>
          <w:sz w:val="24"/>
          <w:szCs w:val="24"/>
        </w:rPr>
        <w:br w:type="page"/>
      </w:r>
    </w:p>
    <w:p w14:paraId="0CB2DCF0" w14:textId="77777777" w:rsidR="00124D2C" w:rsidRDefault="00000000">
      <w:pPr>
        <w:pStyle w:val="Heading1"/>
        <w:jc w:val="center"/>
        <w:rPr>
          <w:rFonts w:ascii="Times New Roman" w:hAnsi="Times New Roman" w:cs="Times New Roman"/>
          <w:b w:val="0"/>
          <w:sz w:val="28"/>
          <w:szCs w:val="28"/>
        </w:rPr>
      </w:pPr>
      <w:bookmarkStart w:id="230" w:name="_Toc4202"/>
      <w:bookmarkStart w:id="231" w:name="_Toc232170975"/>
      <w:bookmarkStart w:id="232" w:name="_Toc232235029"/>
      <w:r>
        <w:rPr>
          <w:rFonts w:ascii="Times New Roman" w:hAnsi="Times New Roman" w:cs="Times New Roman"/>
          <w:sz w:val="28"/>
          <w:szCs w:val="28"/>
        </w:rPr>
        <w:lastRenderedPageBreak/>
        <w:t>Chương VII – Hướng dẫn cài đặt và sử dụng</w:t>
      </w:r>
      <w:bookmarkEnd w:id="230"/>
      <w:bookmarkEnd w:id="231"/>
      <w:bookmarkEnd w:id="232"/>
    </w:p>
    <w:p w14:paraId="44D2AAF8" w14:textId="77777777" w:rsidR="00124D2C" w:rsidRDefault="00000000">
      <w:pPr>
        <w:pStyle w:val="Heading2"/>
        <w:rPr>
          <w:rFonts w:ascii="Times New Roman" w:hAnsi="Times New Roman" w:cs="Times New Roman"/>
          <w:b w:val="0"/>
          <w:i w:val="0"/>
          <w:iCs w:val="0"/>
          <w:sz w:val="24"/>
          <w:szCs w:val="24"/>
        </w:rPr>
      </w:pPr>
      <w:bookmarkStart w:id="233" w:name="_Toc18582"/>
      <w:bookmarkStart w:id="234" w:name="_Toc232170976"/>
      <w:bookmarkStart w:id="235" w:name="_Toc232235030"/>
      <w:r>
        <w:rPr>
          <w:rFonts w:ascii="Times New Roman" w:hAnsi="Times New Roman" w:cs="Times New Roman"/>
          <w:i w:val="0"/>
          <w:iCs w:val="0"/>
          <w:sz w:val="24"/>
          <w:szCs w:val="24"/>
        </w:rPr>
        <w:t>7.1. Hướng dẫn cài đặt</w:t>
      </w:r>
      <w:bookmarkEnd w:id="233"/>
      <w:bookmarkEnd w:id="234"/>
      <w:bookmarkEnd w:id="235"/>
    </w:p>
    <w:p w14:paraId="60F5C661"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Yêu cầu hệ thống</w:t>
      </w:r>
    </w:p>
    <w:p w14:paraId="4FC872B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PHP 8.0 trở lên</w:t>
      </w:r>
    </w:p>
    <w:p w14:paraId="57E5E3DE"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MySQL 5.7 trở lên</w:t>
      </w:r>
    </w:p>
    <w:p w14:paraId="2963B27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Apache/Nginx web server</w:t>
      </w:r>
    </w:p>
    <w:p w14:paraId="70C31C0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Composer (nếu cần)</w:t>
      </w:r>
    </w:p>
    <w:p w14:paraId="081748B5"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Cài đặt XAMPP</w:t>
      </w:r>
    </w:p>
    <w:p w14:paraId="004D0D84" w14:textId="77777777" w:rsidR="00124D2C" w:rsidRDefault="00000000">
      <w:pPr>
        <w:numPr>
          <w:ilvl w:val="0"/>
          <w:numId w:val="38"/>
        </w:numPr>
        <w:rPr>
          <w:rFonts w:ascii="Times New Roman" w:hAnsi="Times New Roman" w:cs="Times New Roman"/>
          <w:sz w:val="24"/>
          <w:szCs w:val="24"/>
        </w:rPr>
      </w:pPr>
      <w:r>
        <w:rPr>
          <w:rFonts w:ascii="Times New Roman" w:hAnsi="Times New Roman" w:cs="Times New Roman"/>
          <w:sz w:val="24"/>
          <w:szCs w:val="24"/>
        </w:rPr>
        <w:t>Tải XAMPP từ https://www.apachefriends.org/</w:t>
      </w:r>
    </w:p>
    <w:p w14:paraId="270C388D" w14:textId="77777777" w:rsidR="00124D2C" w:rsidRDefault="00000000">
      <w:pPr>
        <w:numPr>
          <w:ilvl w:val="0"/>
          <w:numId w:val="38"/>
        </w:numPr>
        <w:rPr>
          <w:rFonts w:ascii="Times New Roman" w:hAnsi="Times New Roman" w:cs="Times New Roman"/>
          <w:sz w:val="24"/>
          <w:szCs w:val="24"/>
        </w:rPr>
      </w:pPr>
      <w:r>
        <w:rPr>
          <w:rFonts w:ascii="Times New Roman" w:hAnsi="Times New Roman" w:cs="Times New Roman"/>
          <w:sz w:val="24"/>
          <w:szCs w:val="24"/>
        </w:rPr>
        <w:t>Cài đặt XAMPP</w:t>
      </w:r>
    </w:p>
    <w:p w14:paraId="1AE24A86" w14:textId="77777777" w:rsidR="00124D2C" w:rsidRDefault="00000000">
      <w:pPr>
        <w:numPr>
          <w:ilvl w:val="0"/>
          <w:numId w:val="38"/>
        </w:numPr>
        <w:rPr>
          <w:rFonts w:ascii="Times New Roman" w:hAnsi="Times New Roman" w:cs="Times New Roman"/>
          <w:sz w:val="24"/>
          <w:szCs w:val="24"/>
        </w:rPr>
      </w:pPr>
      <w:r>
        <w:rPr>
          <w:rFonts w:ascii="Times New Roman" w:hAnsi="Times New Roman" w:cs="Times New Roman"/>
          <w:sz w:val="24"/>
          <w:szCs w:val="24"/>
        </w:rPr>
        <w:t>Khởi động Apache và MySQL từ XAMPP Control Panel</w:t>
      </w:r>
    </w:p>
    <w:p w14:paraId="7651BB9C" w14:textId="77777777" w:rsidR="00124D2C" w:rsidRDefault="00000000">
      <w:pPr>
        <w:rPr>
          <w:rFonts w:ascii="Times New Roman" w:hAnsi="Times New Roman" w:cs="Times New Roman"/>
          <w:b/>
          <w:i/>
          <w:iCs/>
          <w:sz w:val="24"/>
          <w:szCs w:val="24"/>
        </w:rPr>
      </w:pPr>
      <w:r>
        <w:rPr>
          <w:rFonts w:ascii="Times New Roman" w:hAnsi="Times New Roman" w:cs="Times New Roman"/>
          <w:sz w:val="24"/>
          <w:szCs w:val="24"/>
        </w:rPr>
        <w:t>Cài đặt dự án</w:t>
      </w:r>
    </w:p>
    <w:p w14:paraId="38975412" w14:textId="77777777" w:rsidR="00124D2C" w:rsidRDefault="00000000">
      <w:pPr>
        <w:pStyle w:val="ListParagraph"/>
        <w:numPr>
          <w:ilvl w:val="0"/>
          <w:numId w:val="39"/>
        </w:numPr>
        <w:rPr>
          <w:rFonts w:ascii="Times New Roman" w:hAnsi="Times New Roman" w:cs="Times New Roman"/>
          <w:sz w:val="24"/>
          <w:szCs w:val="24"/>
        </w:rPr>
      </w:pPr>
      <w:bookmarkStart w:id="236" w:name="_Toc32180"/>
      <w:r>
        <w:rPr>
          <w:rFonts w:ascii="Times New Roman" w:hAnsi="Times New Roman" w:cs="Times New Roman"/>
          <w:sz w:val="24"/>
          <w:szCs w:val="24"/>
        </w:rPr>
        <w:t>Clone repository từ GitHub:</w:t>
      </w:r>
      <w:bookmarkEnd w:id="236"/>
    </w:p>
    <w:p w14:paraId="20810EE2" w14:textId="77777777" w:rsidR="00124D2C" w:rsidRDefault="00000000">
      <w:pPr>
        <w:pStyle w:val="FencedCode"/>
        <w:ind w:left="720"/>
        <w:rPr>
          <w:rFonts w:ascii="Times New Roman" w:hAnsi="Times New Roman" w:cs="Times New Roman"/>
          <w:sz w:val="24"/>
          <w:szCs w:val="24"/>
        </w:rPr>
      </w:pPr>
      <w:r>
        <w:rPr>
          <w:rFonts w:ascii="Times New Roman" w:hAnsi="Times New Roman" w:cs="Times New Roman"/>
          <w:sz w:val="24"/>
          <w:szCs w:val="24"/>
        </w:rPr>
        <w:t>git clone https://github.com/TrungHauNguyen4/Web_PhP_Phone_store.git</w:t>
      </w:r>
    </w:p>
    <w:p w14:paraId="1224AD80" w14:textId="77777777" w:rsidR="00124D2C" w:rsidRDefault="00000000">
      <w:pPr>
        <w:pStyle w:val="ListParagraph"/>
        <w:numPr>
          <w:ilvl w:val="0"/>
          <w:numId w:val="39"/>
        </w:numPr>
        <w:spacing w:line="360" w:lineRule="auto"/>
        <w:rPr>
          <w:rFonts w:ascii="Times New Roman" w:hAnsi="Times New Roman" w:cs="Times New Roman"/>
          <w:sz w:val="24"/>
          <w:szCs w:val="24"/>
        </w:rPr>
      </w:pPr>
      <w:bookmarkStart w:id="237" w:name="_Toc22500"/>
      <w:r>
        <w:rPr>
          <w:rFonts w:ascii="Times New Roman" w:hAnsi="Times New Roman" w:cs="Times New Roman"/>
          <w:sz w:val="24"/>
          <w:szCs w:val="24"/>
        </w:rPr>
        <w:t xml:space="preserve">Copy thư mục dự án vào </w:t>
      </w:r>
      <w:r>
        <w:rPr>
          <w:rStyle w:val="InlineCode"/>
          <w:rFonts w:ascii="Times New Roman" w:hAnsi="Times New Roman" w:cs="Times New Roman"/>
          <w:sz w:val="24"/>
          <w:szCs w:val="24"/>
          <w:highlight w:val="none"/>
        </w:rPr>
        <w:t>htdocs</w:t>
      </w:r>
      <w:r>
        <w:rPr>
          <w:rFonts w:ascii="Times New Roman" w:hAnsi="Times New Roman" w:cs="Times New Roman"/>
          <w:sz w:val="24"/>
          <w:szCs w:val="24"/>
        </w:rPr>
        <w:t xml:space="preserve"> của XAMPP</w:t>
      </w:r>
      <w:bookmarkEnd w:id="237"/>
    </w:p>
    <w:p w14:paraId="2420C039" w14:textId="77777777" w:rsidR="00124D2C" w:rsidRDefault="00000000">
      <w:pPr>
        <w:pStyle w:val="ListParagraph"/>
        <w:numPr>
          <w:ilvl w:val="0"/>
          <w:numId w:val="39"/>
        </w:numPr>
        <w:rPr>
          <w:rFonts w:ascii="Times New Roman" w:hAnsi="Times New Roman" w:cs="Times New Roman"/>
          <w:sz w:val="24"/>
          <w:szCs w:val="24"/>
        </w:rPr>
      </w:pPr>
      <w:bookmarkStart w:id="238" w:name="_Toc25957"/>
      <w:r>
        <w:rPr>
          <w:rFonts w:ascii="Times New Roman" w:hAnsi="Times New Roman" w:cs="Times New Roman"/>
          <w:sz w:val="24"/>
          <w:szCs w:val="24"/>
        </w:rPr>
        <w:t>Tạo database mới trong MySQL:</w:t>
      </w:r>
      <w:bookmarkEnd w:id="238"/>
    </w:p>
    <w:p w14:paraId="177B1171"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Mở phpMyAdmin</w:t>
      </w:r>
    </w:p>
    <w:p w14:paraId="6758E182"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Tạo database tên </w:t>
      </w:r>
      <w:r>
        <w:rPr>
          <w:rFonts w:ascii="Times New Roman" w:hAnsi="Times New Roman" w:cs="Times New Roman"/>
          <w:color w:val="C7256F"/>
          <w:sz w:val="24"/>
          <w:szCs w:val="24"/>
          <w:lang w:val="vi-VN"/>
        </w:rPr>
        <w:t>phone</w:t>
      </w:r>
      <w:r>
        <w:rPr>
          <w:rStyle w:val="InlineCode"/>
          <w:rFonts w:ascii="Times New Roman" w:hAnsi="Times New Roman" w:cs="Times New Roman"/>
          <w:sz w:val="24"/>
          <w:szCs w:val="24"/>
          <w:highlight w:val="none"/>
        </w:rPr>
        <w:t>_store</w:t>
      </w:r>
    </w:p>
    <w:p w14:paraId="57D020AD" w14:textId="77777777" w:rsidR="00124D2C" w:rsidRDefault="00000000">
      <w:pPr>
        <w:pStyle w:val="ListParagraph"/>
        <w:numPr>
          <w:ilvl w:val="0"/>
          <w:numId w:val="39"/>
        </w:numPr>
        <w:rPr>
          <w:rFonts w:ascii="Times New Roman" w:hAnsi="Times New Roman" w:cs="Times New Roman"/>
          <w:sz w:val="24"/>
          <w:szCs w:val="24"/>
        </w:rPr>
      </w:pPr>
      <w:bookmarkStart w:id="239" w:name="_Toc3744"/>
      <w:r>
        <w:rPr>
          <w:rFonts w:ascii="Times New Roman" w:hAnsi="Times New Roman" w:cs="Times New Roman"/>
          <w:sz w:val="24"/>
          <w:szCs w:val="24"/>
        </w:rPr>
        <w:t>Import database:</w:t>
      </w:r>
      <w:bookmarkEnd w:id="239"/>
    </w:p>
    <w:p w14:paraId="66826EA1"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Mở file </w:t>
      </w:r>
      <w:r>
        <w:rPr>
          <w:rStyle w:val="InlineCode"/>
          <w:rFonts w:ascii="Times New Roman" w:hAnsi="Times New Roman" w:cs="Times New Roman"/>
          <w:sz w:val="24"/>
          <w:szCs w:val="24"/>
          <w:highlight w:val="none"/>
        </w:rPr>
        <w:t>database/migrations/001_CreateInitialTables.sql</w:t>
      </w:r>
    </w:p>
    <w:p w14:paraId="34DAF1E7"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Import vào database </w:t>
      </w:r>
      <w:r>
        <w:rPr>
          <w:rFonts w:ascii="Times New Roman" w:hAnsi="Times New Roman" w:cs="Times New Roman"/>
          <w:color w:val="C7256F"/>
          <w:sz w:val="24"/>
          <w:szCs w:val="24"/>
          <w:lang w:val="vi-VN"/>
        </w:rPr>
        <w:t>phone</w:t>
      </w:r>
      <w:r>
        <w:rPr>
          <w:rStyle w:val="InlineCode"/>
          <w:rFonts w:ascii="Times New Roman" w:hAnsi="Times New Roman" w:cs="Times New Roman"/>
          <w:sz w:val="24"/>
          <w:szCs w:val="24"/>
          <w:highlight w:val="none"/>
        </w:rPr>
        <w:t>_store</w:t>
      </w:r>
    </w:p>
    <w:p w14:paraId="4E7EF579" w14:textId="77777777" w:rsidR="00124D2C" w:rsidRDefault="00000000">
      <w:pPr>
        <w:pStyle w:val="ListParagraph"/>
        <w:numPr>
          <w:ilvl w:val="0"/>
          <w:numId w:val="39"/>
        </w:numPr>
        <w:rPr>
          <w:rFonts w:ascii="Times New Roman" w:hAnsi="Times New Roman" w:cs="Times New Roman"/>
          <w:sz w:val="24"/>
          <w:szCs w:val="24"/>
        </w:rPr>
      </w:pPr>
      <w:bookmarkStart w:id="240" w:name="_Toc27621"/>
      <w:r>
        <w:rPr>
          <w:rFonts w:ascii="Times New Roman" w:hAnsi="Times New Roman" w:cs="Times New Roman"/>
          <w:sz w:val="24"/>
          <w:szCs w:val="24"/>
        </w:rPr>
        <w:t>Cấu hình kết nối database:</w:t>
      </w:r>
      <w:bookmarkEnd w:id="240"/>
    </w:p>
    <w:p w14:paraId="779BF287"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Mở file </w:t>
      </w:r>
      <w:r>
        <w:rPr>
          <w:rStyle w:val="InlineCode"/>
          <w:rFonts w:ascii="Times New Roman" w:hAnsi="Times New Roman" w:cs="Times New Roman"/>
          <w:sz w:val="24"/>
          <w:szCs w:val="24"/>
          <w:highlight w:val="none"/>
        </w:rPr>
        <w:t>config/config.php</w:t>
      </w:r>
    </w:p>
    <w:p w14:paraId="34B42180"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Cập nhật thông tin database:</w:t>
      </w:r>
    </w:p>
    <w:p w14:paraId="7D75FA19" w14:textId="77777777" w:rsidR="00124D2C" w:rsidRDefault="00000000">
      <w:pPr>
        <w:pStyle w:val="FencedCodephp"/>
        <w:numPr>
          <w:ilvl w:val="0"/>
          <w:numId w:val="40"/>
        </w:numPr>
        <w:rPr>
          <w:rFonts w:ascii="Times New Roman" w:hAnsi="Times New Roman" w:cs="Times New Roman"/>
          <w:sz w:val="24"/>
          <w:szCs w:val="24"/>
        </w:rPr>
      </w:pPr>
      <w:r>
        <w:rPr>
          <w:rFonts w:ascii="Times New Roman" w:hAnsi="Times New Roman" w:cs="Times New Roman"/>
          <w:sz w:val="24"/>
          <w:szCs w:val="24"/>
        </w:rPr>
        <w:t>define('DB_HOST', 'localhost');</w:t>
      </w:r>
      <w:r>
        <w:rPr>
          <w:rFonts w:ascii="Times New Roman" w:hAnsi="Times New Roman" w:cs="Times New Roman"/>
          <w:sz w:val="24"/>
          <w:szCs w:val="24"/>
        </w:rPr>
        <w:br/>
        <w:t>define('DB_NAME', '</w:t>
      </w:r>
      <w:r>
        <w:rPr>
          <w:rFonts w:ascii="Times New Roman" w:hAnsi="Times New Roman" w:cs="Times New Roman"/>
          <w:sz w:val="24"/>
          <w:szCs w:val="24"/>
          <w:lang w:val="vi-VN"/>
        </w:rPr>
        <w:t>phone</w:t>
      </w:r>
      <w:r>
        <w:rPr>
          <w:rFonts w:ascii="Times New Roman" w:hAnsi="Times New Roman" w:cs="Times New Roman"/>
          <w:sz w:val="24"/>
          <w:szCs w:val="24"/>
        </w:rPr>
        <w:t>_store');</w:t>
      </w:r>
      <w:r>
        <w:rPr>
          <w:rFonts w:ascii="Times New Roman" w:hAnsi="Times New Roman" w:cs="Times New Roman"/>
          <w:sz w:val="24"/>
          <w:szCs w:val="24"/>
        </w:rPr>
        <w:br/>
        <w:t>define('DB_USER', 'root');</w:t>
      </w:r>
      <w:r>
        <w:rPr>
          <w:rFonts w:ascii="Times New Roman" w:hAnsi="Times New Roman" w:cs="Times New Roman"/>
          <w:sz w:val="24"/>
          <w:szCs w:val="24"/>
        </w:rPr>
        <w:br/>
        <w:t>define('DB_PASS', '');</w:t>
      </w:r>
    </w:p>
    <w:p w14:paraId="32087FAD" w14:textId="77777777" w:rsidR="00124D2C" w:rsidRDefault="00000000">
      <w:pPr>
        <w:pStyle w:val="ListParagraph"/>
        <w:numPr>
          <w:ilvl w:val="0"/>
          <w:numId w:val="39"/>
        </w:numPr>
        <w:rPr>
          <w:rFonts w:ascii="Times New Roman" w:hAnsi="Times New Roman" w:cs="Times New Roman"/>
          <w:sz w:val="24"/>
          <w:szCs w:val="24"/>
        </w:rPr>
      </w:pPr>
      <w:bookmarkStart w:id="241" w:name="_Toc7843"/>
      <w:r>
        <w:rPr>
          <w:rFonts w:ascii="Times New Roman" w:hAnsi="Times New Roman" w:cs="Times New Roman"/>
          <w:sz w:val="24"/>
          <w:szCs w:val="24"/>
        </w:rPr>
        <w:t>Chạy dự án:</w:t>
      </w:r>
      <w:bookmarkEnd w:id="241"/>
    </w:p>
    <w:p w14:paraId="0B16ED96"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Mở terminal</w:t>
      </w:r>
    </w:p>
    <w:p w14:paraId="09A54FE3"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 xml:space="preserve">Di chuyển đến thư mục </w:t>
      </w:r>
      <w:r>
        <w:rPr>
          <w:rStyle w:val="InlineCode"/>
          <w:rFonts w:ascii="Times New Roman" w:hAnsi="Times New Roman" w:cs="Times New Roman"/>
          <w:sz w:val="24"/>
          <w:szCs w:val="24"/>
          <w:highlight w:val="none"/>
        </w:rPr>
        <w:t>public</w:t>
      </w:r>
    </w:p>
    <w:p w14:paraId="25F67A61"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Chạy lệnh: </w:t>
      </w:r>
      <w:r>
        <w:rPr>
          <w:rStyle w:val="InlineCode"/>
          <w:rFonts w:ascii="Times New Roman" w:hAnsi="Times New Roman" w:cs="Times New Roman"/>
          <w:sz w:val="24"/>
          <w:szCs w:val="24"/>
          <w:highlight w:val="none"/>
        </w:rPr>
        <w:t>php -S localhost:3000 -t public</w:t>
      </w:r>
    </w:p>
    <w:p w14:paraId="7BC19694" w14:textId="77777777" w:rsidR="00124D2C" w:rsidRDefault="00000000">
      <w:pPr>
        <w:pStyle w:val="ListParagraph"/>
        <w:numPr>
          <w:ilvl w:val="0"/>
          <w:numId w:val="39"/>
        </w:numPr>
        <w:rPr>
          <w:rFonts w:ascii="Times New Roman" w:hAnsi="Times New Roman" w:cs="Times New Roman"/>
          <w:sz w:val="24"/>
          <w:szCs w:val="24"/>
        </w:rPr>
      </w:pPr>
      <w:bookmarkStart w:id="242" w:name="_Toc26231"/>
      <w:r>
        <w:rPr>
          <w:rFonts w:ascii="Times New Roman" w:hAnsi="Times New Roman" w:cs="Times New Roman"/>
          <w:sz w:val="24"/>
          <w:szCs w:val="24"/>
        </w:rPr>
        <w:t>Truy cập http://localhost:3000</w:t>
      </w:r>
      <w:bookmarkEnd w:id="242"/>
    </w:p>
    <w:p w14:paraId="4CBAA693" w14:textId="77777777" w:rsidR="00124D2C" w:rsidRDefault="00000000">
      <w:pPr>
        <w:ind w:firstLine="360"/>
        <w:rPr>
          <w:rFonts w:ascii="Times New Roman" w:hAnsi="Times New Roman" w:cs="Times New Roman"/>
          <w:b/>
          <w:i/>
          <w:iCs/>
          <w:sz w:val="24"/>
          <w:szCs w:val="24"/>
        </w:rPr>
      </w:pPr>
      <w:r>
        <w:rPr>
          <w:rFonts w:ascii="Times New Roman" w:hAnsi="Times New Roman" w:cs="Times New Roman"/>
          <w:sz w:val="24"/>
          <w:szCs w:val="24"/>
        </w:rPr>
        <w:t>Tài khoản mặc định</w:t>
      </w:r>
    </w:p>
    <w:p w14:paraId="2F95242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Admin:</w:t>
      </w:r>
    </w:p>
    <w:p w14:paraId="0798C257"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Username: admin</w:t>
      </w:r>
    </w:p>
    <w:p w14:paraId="0A6432BD"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Password: admin123</w:t>
      </w:r>
    </w:p>
    <w:p w14:paraId="40FB39C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User:</w:t>
      </w:r>
    </w:p>
    <w:p w14:paraId="00E54FB5"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Username: user</w:t>
      </w:r>
    </w:p>
    <w:p w14:paraId="782F8B3F" w14:textId="77777777" w:rsidR="00124D2C" w:rsidRDefault="00000000">
      <w:pPr>
        <w:numPr>
          <w:ilvl w:val="1"/>
          <w:numId w:val="1"/>
        </w:numPr>
        <w:rPr>
          <w:rFonts w:ascii="Times New Roman" w:hAnsi="Times New Roman" w:cs="Times New Roman"/>
          <w:sz w:val="24"/>
          <w:szCs w:val="24"/>
        </w:rPr>
      </w:pPr>
      <w:r>
        <w:rPr>
          <w:rFonts w:ascii="Times New Roman" w:hAnsi="Times New Roman" w:cs="Times New Roman"/>
          <w:sz w:val="24"/>
          <w:szCs w:val="24"/>
        </w:rPr>
        <w:t>Password: user123</w:t>
      </w:r>
    </w:p>
    <w:p w14:paraId="52FDEE71" w14:textId="77777777" w:rsidR="00124D2C" w:rsidRDefault="00000000">
      <w:pPr>
        <w:pStyle w:val="Heading1"/>
        <w:rPr>
          <w:rFonts w:ascii="Times New Roman" w:hAnsi="Times New Roman" w:cs="Times New Roman"/>
          <w:b w:val="0"/>
          <w:sz w:val="24"/>
          <w:szCs w:val="24"/>
        </w:rPr>
      </w:pPr>
      <w:bookmarkStart w:id="243" w:name="_Toc28616"/>
      <w:bookmarkStart w:id="244" w:name="_Toc232170977"/>
      <w:bookmarkStart w:id="245" w:name="_Toc232235031"/>
      <w:r>
        <w:rPr>
          <w:rFonts w:ascii="Times New Roman" w:hAnsi="Times New Roman" w:cs="Times New Roman"/>
          <w:sz w:val="24"/>
          <w:szCs w:val="24"/>
          <w:lang w:val="vi-VN"/>
        </w:rPr>
        <w:t>7.</w:t>
      </w:r>
      <w:r>
        <w:rPr>
          <w:rFonts w:ascii="Times New Roman" w:hAnsi="Times New Roman" w:cs="Times New Roman"/>
          <w:sz w:val="24"/>
          <w:szCs w:val="24"/>
        </w:rPr>
        <w:t>2. Hướng dẫn sử dụng</w:t>
      </w:r>
      <w:bookmarkEnd w:id="243"/>
      <w:bookmarkEnd w:id="244"/>
      <w:bookmarkEnd w:id="245"/>
    </w:p>
    <w:p w14:paraId="72B1427C"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Đối với khách hàng (Guest)</w:t>
      </w:r>
    </w:p>
    <w:p w14:paraId="15507C4C"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Đăng ký tài khoản</w:t>
      </w:r>
    </w:p>
    <w:p w14:paraId="4BBD1CCA" w14:textId="77777777" w:rsidR="00124D2C" w:rsidRDefault="00000000">
      <w:pPr>
        <w:numPr>
          <w:ilvl w:val="0"/>
          <w:numId w:val="42"/>
        </w:numPr>
        <w:rPr>
          <w:rFonts w:ascii="Times New Roman" w:hAnsi="Times New Roman" w:cs="Times New Roman"/>
          <w:sz w:val="24"/>
          <w:szCs w:val="24"/>
        </w:rPr>
      </w:pPr>
      <w:r>
        <w:rPr>
          <w:rFonts w:ascii="Times New Roman" w:hAnsi="Times New Roman" w:cs="Times New Roman"/>
          <w:sz w:val="24"/>
          <w:szCs w:val="24"/>
        </w:rPr>
        <w:t>Truy cập trang chủ</w:t>
      </w:r>
    </w:p>
    <w:p w14:paraId="31065F87" w14:textId="77777777" w:rsidR="00124D2C" w:rsidRDefault="00000000">
      <w:pPr>
        <w:numPr>
          <w:ilvl w:val="0"/>
          <w:numId w:val="42"/>
        </w:numPr>
        <w:rPr>
          <w:rFonts w:ascii="Times New Roman" w:hAnsi="Times New Roman" w:cs="Times New Roman"/>
          <w:sz w:val="24"/>
          <w:szCs w:val="24"/>
        </w:rPr>
      </w:pPr>
      <w:r>
        <w:rPr>
          <w:rFonts w:ascii="Times New Roman" w:hAnsi="Times New Roman" w:cs="Times New Roman"/>
          <w:sz w:val="24"/>
          <w:szCs w:val="24"/>
        </w:rPr>
        <w:t>Nhấn "Đăng ký"</w:t>
      </w:r>
    </w:p>
    <w:p w14:paraId="5C8B9855" w14:textId="77777777" w:rsidR="00124D2C" w:rsidRDefault="00000000">
      <w:pPr>
        <w:numPr>
          <w:ilvl w:val="0"/>
          <w:numId w:val="42"/>
        </w:numPr>
        <w:rPr>
          <w:rFonts w:ascii="Times New Roman" w:hAnsi="Times New Roman" w:cs="Times New Roman"/>
          <w:sz w:val="24"/>
          <w:szCs w:val="24"/>
        </w:rPr>
      </w:pPr>
      <w:r>
        <w:rPr>
          <w:rFonts w:ascii="Times New Roman" w:hAnsi="Times New Roman" w:cs="Times New Roman"/>
          <w:sz w:val="24"/>
          <w:szCs w:val="24"/>
        </w:rPr>
        <w:t>Điền thông tin: tên đăng nhập, email, mật khẩu, xác nhận mật khẩu, họ tên</w:t>
      </w:r>
    </w:p>
    <w:p w14:paraId="725FC9FF" w14:textId="77777777" w:rsidR="00124D2C" w:rsidRDefault="00000000">
      <w:pPr>
        <w:numPr>
          <w:ilvl w:val="0"/>
          <w:numId w:val="42"/>
        </w:numPr>
        <w:rPr>
          <w:rFonts w:ascii="Times New Roman" w:hAnsi="Times New Roman" w:cs="Times New Roman"/>
          <w:sz w:val="24"/>
          <w:szCs w:val="24"/>
        </w:rPr>
      </w:pPr>
      <w:r>
        <w:rPr>
          <w:rFonts w:ascii="Times New Roman" w:hAnsi="Times New Roman" w:cs="Times New Roman"/>
          <w:sz w:val="24"/>
          <w:szCs w:val="24"/>
        </w:rPr>
        <w:t>Nhấn "Đăng ký"</w:t>
      </w:r>
    </w:p>
    <w:p w14:paraId="5FD522A9" w14:textId="77777777" w:rsidR="00124D2C" w:rsidRDefault="00000000">
      <w:pPr>
        <w:numPr>
          <w:ilvl w:val="0"/>
          <w:numId w:val="42"/>
        </w:numPr>
        <w:rPr>
          <w:rFonts w:ascii="Times New Roman" w:hAnsi="Times New Roman" w:cs="Times New Roman"/>
          <w:sz w:val="24"/>
          <w:szCs w:val="24"/>
        </w:rPr>
      </w:pPr>
      <w:r>
        <w:rPr>
          <w:rFonts w:ascii="Times New Roman" w:hAnsi="Times New Roman" w:cs="Times New Roman"/>
          <w:sz w:val="24"/>
          <w:szCs w:val="24"/>
        </w:rPr>
        <w:t>Đăng nhập với tài khoản mới</w:t>
      </w:r>
    </w:p>
    <w:p w14:paraId="0E9FA44F"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Xem sản phẩm</w:t>
      </w:r>
    </w:p>
    <w:p w14:paraId="1D6F284B" w14:textId="77777777" w:rsidR="00124D2C" w:rsidRDefault="00000000">
      <w:pPr>
        <w:numPr>
          <w:ilvl w:val="0"/>
          <w:numId w:val="43"/>
        </w:numPr>
        <w:rPr>
          <w:rFonts w:ascii="Times New Roman" w:hAnsi="Times New Roman" w:cs="Times New Roman"/>
          <w:sz w:val="24"/>
          <w:szCs w:val="24"/>
        </w:rPr>
      </w:pPr>
      <w:r>
        <w:rPr>
          <w:rFonts w:ascii="Times New Roman" w:hAnsi="Times New Roman" w:cs="Times New Roman"/>
          <w:sz w:val="24"/>
          <w:szCs w:val="24"/>
        </w:rPr>
        <w:t>Truy cập trang chủ</w:t>
      </w:r>
    </w:p>
    <w:p w14:paraId="4C69848F" w14:textId="77777777" w:rsidR="00124D2C" w:rsidRDefault="00000000">
      <w:pPr>
        <w:numPr>
          <w:ilvl w:val="0"/>
          <w:numId w:val="43"/>
        </w:numPr>
        <w:rPr>
          <w:rFonts w:ascii="Times New Roman" w:hAnsi="Times New Roman" w:cs="Times New Roman"/>
          <w:sz w:val="24"/>
          <w:szCs w:val="24"/>
        </w:rPr>
      </w:pPr>
      <w:r>
        <w:rPr>
          <w:rFonts w:ascii="Times New Roman" w:hAnsi="Times New Roman" w:cs="Times New Roman"/>
          <w:sz w:val="24"/>
          <w:szCs w:val="24"/>
        </w:rPr>
        <w:t>Nhấn "Sản phẩm" để xem danh sách</w:t>
      </w:r>
    </w:p>
    <w:p w14:paraId="070F4E73" w14:textId="77777777" w:rsidR="00124D2C" w:rsidRDefault="00000000">
      <w:pPr>
        <w:numPr>
          <w:ilvl w:val="0"/>
          <w:numId w:val="43"/>
        </w:numPr>
        <w:rPr>
          <w:rFonts w:ascii="Times New Roman" w:hAnsi="Times New Roman" w:cs="Times New Roman"/>
          <w:sz w:val="24"/>
          <w:szCs w:val="24"/>
        </w:rPr>
      </w:pPr>
      <w:r>
        <w:rPr>
          <w:rFonts w:ascii="Times New Roman" w:hAnsi="Times New Roman" w:cs="Times New Roman"/>
          <w:sz w:val="24"/>
          <w:szCs w:val="24"/>
        </w:rPr>
        <w:t>Sử dụng thanh tìm kiếm để tìm sản phẩm</w:t>
      </w:r>
    </w:p>
    <w:p w14:paraId="714145DA" w14:textId="77777777" w:rsidR="00124D2C" w:rsidRDefault="00000000">
      <w:pPr>
        <w:numPr>
          <w:ilvl w:val="0"/>
          <w:numId w:val="43"/>
        </w:numPr>
        <w:rPr>
          <w:rFonts w:ascii="Times New Roman" w:hAnsi="Times New Roman" w:cs="Times New Roman"/>
          <w:sz w:val="24"/>
          <w:szCs w:val="24"/>
        </w:rPr>
      </w:pPr>
      <w:r>
        <w:rPr>
          <w:rFonts w:ascii="Times New Roman" w:hAnsi="Times New Roman" w:cs="Times New Roman"/>
          <w:sz w:val="24"/>
          <w:szCs w:val="24"/>
        </w:rPr>
        <w:t>Sử dụng bộ lọc để lọc theo thương hiệu</w:t>
      </w:r>
    </w:p>
    <w:p w14:paraId="70219F3F"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Xem chi tiết sản phẩm</w:t>
      </w:r>
    </w:p>
    <w:p w14:paraId="54E7392F" w14:textId="77777777" w:rsidR="00124D2C" w:rsidRDefault="00000000">
      <w:pPr>
        <w:numPr>
          <w:ilvl w:val="0"/>
          <w:numId w:val="44"/>
        </w:numPr>
        <w:rPr>
          <w:rFonts w:ascii="Times New Roman" w:hAnsi="Times New Roman" w:cs="Times New Roman"/>
          <w:sz w:val="24"/>
          <w:szCs w:val="24"/>
        </w:rPr>
      </w:pPr>
      <w:r>
        <w:rPr>
          <w:rFonts w:ascii="Times New Roman" w:hAnsi="Times New Roman" w:cs="Times New Roman"/>
          <w:sz w:val="24"/>
          <w:szCs w:val="24"/>
        </w:rPr>
        <w:t>Nhấn vào sản phẩm từ danh sách</w:t>
      </w:r>
    </w:p>
    <w:p w14:paraId="45899F4F" w14:textId="77777777" w:rsidR="00124D2C" w:rsidRDefault="00000000">
      <w:pPr>
        <w:numPr>
          <w:ilvl w:val="0"/>
          <w:numId w:val="44"/>
        </w:numPr>
        <w:rPr>
          <w:rFonts w:ascii="Times New Roman" w:hAnsi="Times New Roman" w:cs="Times New Roman"/>
          <w:sz w:val="24"/>
          <w:szCs w:val="24"/>
        </w:rPr>
      </w:pPr>
      <w:r>
        <w:rPr>
          <w:rFonts w:ascii="Times New Roman" w:hAnsi="Times New Roman" w:cs="Times New Roman"/>
          <w:sz w:val="24"/>
          <w:szCs w:val="24"/>
        </w:rPr>
        <w:t>Xem thông tin chi tiết: hình ảnh, giá, thông số kỹ thuật, mô tả</w:t>
      </w:r>
    </w:p>
    <w:p w14:paraId="4BB16E5E"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Thêm vào giỏ hàng</w:t>
      </w:r>
    </w:p>
    <w:p w14:paraId="70E3EFBA" w14:textId="77777777" w:rsidR="00124D2C" w:rsidRDefault="00000000">
      <w:pPr>
        <w:numPr>
          <w:ilvl w:val="0"/>
          <w:numId w:val="45"/>
        </w:numPr>
        <w:rPr>
          <w:rFonts w:ascii="Times New Roman" w:hAnsi="Times New Roman" w:cs="Times New Roman"/>
          <w:sz w:val="24"/>
          <w:szCs w:val="24"/>
        </w:rPr>
      </w:pPr>
      <w:r>
        <w:rPr>
          <w:rFonts w:ascii="Times New Roman" w:hAnsi="Times New Roman" w:cs="Times New Roman"/>
          <w:sz w:val="24"/>
          <w:szCs w:val="24"/>
        </w:rPr>
        <w:t>Xem chi tiết sản phẩm</w:t>
      </w:r>
    </w:p>
    <w:p w14:paraId="73709BC4" w14:textId="77777777" w:rsidR="00124D2C" w:rsidRDefault="00000000">
      <w:pPr>
        <w:numPr>
          <w:ilvl w:val="0"/>
          <w:numId w:val="45"/>
        </w:numPr>
        <w:rPr>
          <w:rFonts w:ascii="Times New Roman" w:hAnsi="Times New Roman" w:cs="Times New Roman"/>
          <w:sz w:val="24"/>
          <w:szCs w:val="24"/>
        </w:rPr>
      </w:pPr>
      <w:r>
        <w:rPr>
          <w:rFonts w:ascii="Times New Roman" w:hAnsi="Times New Roman" w:cs="Times New Roman"/>
          <w:sz w:val="24"/>
          <w:szCs w:val="24"/>
        </w:rPr>
        <w:t>Nhấn "Thêm vào giỏ hàng"</w:t>
      </w:r>
    </w:p>
    <w:p w14:paraId="4214AF4E" w14:textId="77777777" w:rsidR="00124D2C" w:rsidRDefault="00000000">
      <w:pPr>
        <w:numPr>
          <w:ilvl w:val="0"/>
          <w:numId w:val="45"/>
        </w:numPr>
        <w:rPr>
          <w:rFonts w:ascii="Times New Roman" w:hAnsi="Times New Roman" w:cs="Times New Roman"/>
          <w:sz w:val="24"/>
          <w:szCs w:val="24"/>
        </w:rPr>
      </w:pPr>
      <w:r>
        <w:rPr>
          <w:rFonts w:ascii="Times New Roman" w:hAnsi="Times New Roman" w:cs="Times New Roman"/>
          <w:sz w:val="24"/>
          <w:szCs w:val="24"/>
        </w:rPr>
        <w:t>Sản phẩm được thêm vào giỏ hàng</w:t>
      </w:r>
    </w:p>
    <w:p w14:paraId="2E961BFA"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lastRenderedPageBreak/>
        <w:t>Xem giỏ hàng</w:t>
      </w:r>
    </w:p>
    <w:p w14:paraId="4FBC1B17" w14:textId="77777777" w:rsidR="00124D2C" w:rsidRDefault="00000000">
      <w:pPr>
        <w:numPr>
          <w:ilvl w:val="0"/>
          <w:numId w:val="46"/>
        </w:numPr>
        <w:rPr>
          <w:rFonts w:ascii="Times New Roman" w:hAnsi="Times New Roman" w:cs="Times New Roman"/>
          <w:sz w:val="24"/>
          <w:szCs w:val="24"/>
        </w:rPr>
      </w:pPr>
      <w:r>
        <w:rPr>
          <w:rFonts w:ascii="Times New Roman" w:hAnsi="Times New Roman" w:cs="Times New Roman"/>
          <w:sz w:val="24"/>
          <w:szCs w:val="24"/>
        </w:rPr>
        <w:t>Nhấn "Giỏ hàng" từ menu</w:t>
      </w:r>
    </w:p>
    <w:p w14:paraId="7E680FF4" w14:textId="77777777" w:rsidR="00124D2C" w:rsidRDefault="00000000">
      <w:pPr>
        <w:numPr>
          <w:ilvl w:val="0"/>
          <w:numId w:val="46"/>
        </w:numPr>
        <w:rPr>
          <w:rFonts w:ascii="Times New Roman" w:hAnsi="Times New Roman" w:cs="Times New Roman"/>
          <w:sz w:val="24"/>
          <w:szCs w:val="24"/>
        </w:rPr>
      </w:pPr>
      <w:r>
        <w:rPr>
          <w:rFonts w:ascii="Times New Roman" w:hAnsi="Times New Roman" w:cs="Times New Roman"/>
          <w:sz w:val="24"/>
          <w:szCs w:val="24"/>
        </w:rPr>
        <w:t>Xem danh sách sản phẩm trong giỏ</w:t>
      </w:r>
    </w:p>
    <w:p w14:paraId="7938F23B" w14:textId="77777777" w:rsidR="00124D2C" w:rsidRDefault="00000000">
      <w:pPr>
        <w:numPr>
          <w:ilvl w:val="0"/>
          <w:numId w:val="46"/>
        </w:numPr>
        <w:rPr>
          <w:rFonts w:ascii="Times New Roman" w:hAnsi="Times New Roman" w:cs="Times New Roman"/>
          <w:sz w:val="24"/>
          <w:szCs w:val="24"/>
        </w:rPr>
      </w:pPr>
      <w:r>
        <w:rPr>
          <w:rFonts w:ascii="Times New Roman" w:hAnsi="Times New Roman" w:cs="Times New Roman"/>
          <w:sz w:val="24"/>
          <w:szCs w:val="24"/>
        </w:rPr>
        <w:t>Thay đổi số lượng hoặc xóa sản phẩm</w:t>
      </w:r>
    </w:p>
    <w:p w14:paraId="18B1C589"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Đặt hàng</w:t>
      </w:r>
    </w:p>
    <w:p w14:paraId="76F3D53C" w14:textId="77777777" w:rsidR="00124D2C" w:rsidRDefault="00000000">
      <w:pPr>
        <w:numPr>
          <w:ilvl w:val="0"/>
          <w:numId w:val="47"/>
        </w:numPr>
        <w:rPr>
          <w:rFonts w:ascii="Times New Roman" w:hAnsi="Times New Roman" w:cs="Times New Roman"/>
          <w:sz w:val="24"/>
          <w:szCs w:val="24"/>
        </w:rPr>
      </w:pPr>
      <w:r>
        <w:rPr>
          <w:rFonts w:ascii="Times New Roman" w:hAnsi="Times New Roman" w:cs="Times New Roman"/>
          <w:sz w:val="24"/>
          <w:szCs w:val="24"/>
        </w:rPr>
        <w:t>Xem giỏ hàng</w:t>
      </w:r>
    </w:p>
    <w:p w14:paraId="03484F0B" w14:textId="77777777" w:rsidR="00124D2C" w:rsidRDefault="00000000">
      <w:pPr>
        <w:numPr>
          <w:ilvl w:val="0"/>
          <w:numId w:val="47"/>
        </w:numPr>
        <w:rPr>
          <w:rFonts w:ascii="Times New Roman" w:hAnsi="Times New Roman" w:cs="Times New Roman"/>
          <w:sz w:val="24"/>
          <w:szCs w:val="24"/>
        </w:rPr>
      </w:pPr>
      <w:r>
        <w:rPr>
          <w:rFonts w:ascii="Times New Roman" w:hAnsi="Times New Roman" w:cs="Times New Roman"/>
          <w:sz w:val="24"/>
          <w:szCs w:val="24"/>
        </w:rPr>
        <w:t>Nhấn "Thanh toán"</w:t>
      </w:r>
    </w:p>
    <w:p w14:paraId="080D105F" w14:textId="77777777" w:rsidR="00124D2C" w:rsidRDefault="00000000">
      <w:pPr>
        <w:numPr>
          <w:ilvl w:val="0"/>
          <w:numId w:val="47"/>
        </w:numPr>
        <w:rPr>
          <w:rFonts w:ascii="Times New Roman" w:hAnsi="Times New Roman" w:cs="Times New Roman"/>
          <w:sz w:val="24"/>
          <w:szCs w:val="24"/>
        </w:rPr>
      </w:pPr>
      <w:r>
        <w:rPr>
          <w:rFonts w:ascii="Times New Roman" w:hAnsi="Times New Roman" w:cs="Times New Roman"/>
          <w:sz w:val="24"/>
          <w:szCs w:val="24"/>
        </w:rPr>
        <w:t>Điền thông tin giao hàng</w:t>
      </w:r>
    </w:p>
    <w:p w14:paraId="7839C8E7" w14:textId="77777777" w:rsidR="00124D2C" w:rsidRDefault="00000000">
      <w:pPr>
        <w:numPr>
          <w:ilvl w:val="0"/>
          <w:numId w:val="47"/>
        </w:numPr>
        <w:rPr>
          <w:rFonts w:ascii="Times New Roman" w:hAnsi="Times New Roman" w:cs="Times New Roman"/>
          <w:sz w:val="24"/>
          <w:szCs w:val="24"/>
        </w:rPr>
      </w:pPr>
      <w:r>
        <w:rPr>
          <w:rFonts w:ascii="Times New Roman" w:hAnsi="Times New Roman" w:cs="Times New Roman"/>
          <w:sz w:val="24"/>
          <w:szCs w:val="24"/>
        </w:rPr>
        <w:t>Nhấn "Đặt hàng"</w:t>
      </w:r>
    </w:p>
    <w:p w14:paraId="5BDD462F"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Đối với khách hàng đã đăng nhập (Customer)</w:t>
      </w:r>
    </w:p>
    <w:p w14:paraId="52DA68F1"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Đăng nhập</w:t>
      </w:r>
    </w:p>
    <w:p w14:paraId="1FF8C6A9" w14:textId="77777777" w:rsidR="00124D2C" w:rsidRDefault="00000000">
      <w:pPr>
        <w:numPr>
          <w:ilvl w:val="0"/>
          <w:numId w:val="48"/>
        </w:numPr>
        <w:rPr>
          <w:rFonts w:ascii="Times New Roman" w:hAnsi="Times New Roman" w:cs="Times New Roman"/>
          <w:sz w:val="24"/>
          <w:szCs w:val="24"/>
        </w:rPr>
      </w:pPr>
      <w:r>
        <w:rPr>
          <w:rFonts w:ascii="Times New Roman" w:hAnsi="Times New Roman" w:cs="Times New Roman"/>
          <w:sz w:val="24"/>
          <w:szCs w:val="24"/>
        </w:rPr>
        <w:t>Truy cập trang chủ</w:t>
      </w:r>
    </w:p>
    <w:p w14:paraId="25EA0475" w14:textId="77777777" w:rsidR="00124D2C" w:rsidRDefault="00000000">
      <w:pPr>
        <w:numPr>
          <w:ilvl w:val="0"/>
          <w:numId w:val="48"/>
        </w:numPr>
        <w:rPr>
          <w:rFonts w:ascii="Times New Roman" w:hAnsi="Times New Roman" w:cs="Times New Roman"/>
          <w:sz w:val="24"/>
          <w:szCs w:val="24"/>
        </w:rPr>
      </w:pPr>
      <w:r>
        <w:rPr>
          <w:rFonts w:ascii="Times New Roman" w:hAnsi="Times New Roman" w:cs="Times New Roman"/>
          <w:sz w:val="24"/>
          <w:szCs w:val="24"/>
        </w:rPr>
        <w:t>Nhấn "Đăng nhập"</w:t>
      </w:r>
    </w:p>
    <w:p w14:paraId="1DB9C5C9" w14:textId="77777777" w:rsidR="00124D2C" w:rsidRDefault="00000000">
      <w:pPr>
        <w:numPr>
          <w:ilvl w:val="0"/>
          <w:numId w:val="48"/>
        </w:numPr>
        <w:rPr>
          <w:rFonts w:ascii="Times New Roman" w:hAnsi="Times New Roman" w:cs="Times New Roman"/>
          <w:sz w:val="24"/>
          <w:szCs w:val="24"/>
        </w:rPr>
      </w:pPr>
      <w:r>
        <w:rPr>
          <w:rFonts w:ascii="Times New Roman" w:hAnsi="Times New Roman" w:cs="Times New Roman"/>
          <w:sz w:val="24"/>
          <w:szCs w:val="24"/>
        </w:rPr>
        <w:t>Điền tên đăng nhập và mật khẩu</w:t>
      </w:r>
    </w:p>
    <w:p w14:paraId="7AE57C38" w14:textId="77777777" w:rsidR="00124D2C" w:rsidRDefault="00000000">
      <w:pPr>
        <w:numPr>
          <w:ilvl w:val="0"/>
          <w:numId w:val="48"/>
        </w:numPr>
        <w:rPr>
          <w:rFonts w:ascii="Times New Roman" w:hAnsi="Times New Roman" w:cs="Times New Roman"/>
          <w:sz w:val="24"/>
          <w:szCs w:val="24"/>
        </w:rPr>
      </w:pPr>
      <w:r>
        <w:rPr>
          <w:rFonts w:ascii="Times New Roman" w:hAnsi="Times New Roman" w:cs="Times New Roman"/>
          <w:sz w:val="24"/>
          <w:szCs w:val="24"/>
        </w:rPr>
        <w:t>Nhấn "Đăng nhập"</w:t>
      </w:r>
    </w:p>
    <w:p w14:paraId="50DB6621"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Xem lịch sử đơn hàng</w:t>
      </w:r>
    </w:p>
    <w:p w14:paraId="0BE9EE83" w14:textId="77777777" w:rsidR="00124D2C" w:rsidRDefault="00000000">
      <w:pPr>
        <w:numPr>
          <w:ilvl w:val="0"/>
          <w:numId w:val="49"/>
        </w:numPr>
        <w:rPr>
          <w:rFonts w:ascii="Times New Roman" w:hAnsi="Times New Roman" w:cs="Times New Roman"/>
          <w:sz w:val="24"/>
          <w:szCs w:val="24"/>
        </w:rPr>
      </w:pPr>
      <w:r>
        <w:rPr>
          <w:rFonts w:ascii="Times New Roman" w:hAnsi="Times New Roman" w:cs="Times New Roman"/>
          <w:sz w:val="24"/>
          <w:szCs w:val="24"/>
        </w:rPr>
        <w:t>Đăng nhập</w:t>
      </w:r>
    </w:p>
    <w:p w14:paraId="286FC7FF" w14:textId="77777777" w:rsidR="00124D2C" w:rsidRDefault="00000000">
      <w:pPr>
        <w:numPr>
          <w:ilvl w:val="0"/>
          <w:numId w:val="49"/>
        </w:numPr>
        <w:rPr>
          <w:rFonts w:ascii="Times New Roman" w:hAnsi="Times New Roman" w:cs="Times New Roman"/>
          <w:sz w:val="24"/>
          <w:szCs w:val="24"/>
        </w:rPr>
      </w:pPr>
      <w:r>
        <w:rPr>
          <w:rFonts w:ascii="Times New Roman" w:hAnsi="Times New Roman" w:cs="Times New Roman"/>
          <w:sz w:val="24"/>
          <w:szCs w:val="24"/>
        </w:rPr>
        <w:t>Nhấn "Đơn hàng" từ menu</w:t>
      </w:r>
    </w:p>
    <w:p w14:paraId="63584226" w14:textId="77777777" w:rsidR="00124D2C" w:rsidRDefault="00000000">
      <w:pPr>
        <w:numPr>
          <w:ilvl w:val="0"/>
          <w:numId w:val="49"/>
        </w:numPr>
        <w:rPr>
          <w:rFonts w:ascii="Times New Roman" w:hAnsi="Times New Roman" w:cs="Times New Roman"/>
          <w:sz w:val="24"/>
          <w:szCs w:val="24"/>
        </w:rPr>
      </w:pPr>
      <w:r>
        <w:rPr>
          <w:rFonts w:ascii="Times New Roman" w:hAnsi="Times New Roman" w:cs="Times New Roman"/>
          <w:sz w:val="24"/>
          <w:szCs w:val="24"/>
        </w:rPr>
        <w:t>Xem danh sách đơn hàng</w:t>
      </w:r>
    </w:p>
    <w:p w14:paraId="4BEE94B4" w14:textId="77777777" w:rsidR="00124D2C" w:rsidRDefault="00000000">
      <w:pPr>
        <w:numPr>
          <w:ilvl w:val="0"/>
          <w:numId w:val="49"/>
        </w:numPr>
        <w:rPr>
          <w:rFonts w:ascii="Times New Roman" w:hAnsi="Times New Roman" w:cs="Times New Roman"/>
          <w:sz w:val="24"/>
          <w:szCs w:val="24"/>
        </w:rPr>
      </w:pPr>
      <w:r>
        <w:rPr>
          <w:rFonts w:ascii="Times New Roman" w:hAnsi="Times New Roman" w:cs="Times New Roman"/>
          <w:sz w:val="24"/>
          <w:szCs w:val="24"/>
        </w:rPr>
        <w:t>Nhấn vào đơn hàng để xem chi tiết</w:t>
      </w:r>
    </w:p>
    <w:p w14:paraId="1ACBA29F"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Cập nhật thông tin cá nhân</w:t>
      </w:r>
    </w:p>
    <w:p w14:paraId="112A7073" w14:textId="77777777" w:rsidR="00124D2C" w:rsidRDefault="00000000">
      <w:pPr>
        <w:numPr>
          <w:ilvl w:val="0"/>
          <w:numId w:val="50"/>
        </w:numPr>
        <w:rPr>
          <w:rFonts w:ascii="Times New Roman" w:hAnsi="Times New Roman" w:cs="Times New Roman"/>
          <w:sz w:val="24"/>
          <w:szCs w:val="24"/>
        </w:rPr>
      </w:pPr>
      <w:r>
        <w:rPr>
          <w:rFonts w:ascii="Times New Roman" w:hAnsi="Times New Roman" w:cs="Times New Roman"/>
          <w:sz w:val="24"/>
          <w:szCs w:val="24"/>
        </w:rPr>
        <w:t>Đăng nhập</w:t>
      </w:r>
    </w:p>
    <w:p w14:paraId="2428B895" w14:textId="77777777" w:rsidR="00124D2C" w:rsidRDefault="00000000">
      <w:pPr>
        <w:numPr>
          <w:ilvl w:val="0"/>
          <w:numId w:val="50"/>
        </w:numPr>
        <w:rPr>
          <w:rFonts w:ascii="Times New Roman" w:hAnsi="Times New Roman" w:cs="Times New Roman"/>
          <w:sz w:val="24"/>
          <w:szCs w:val="24"/>
        </w:rPr>
      </w:pPr>
      <w:r>
        <w:rPr>
          <w:rFonts w:ascii="Times New Roman" w:hAnsi="Times New Roman" w:cs="Times New Roman"/>
          <w:sz w:val="24"/>
          <w:szCs w:val="24"/>
        </w:rPr>
        <w:t>Nhấn "Thông tin" từ menu</w:t>
      </w:r>
    </w:p>
    <w:p w14:paraId="493DE693" w14:textId="77777777" w:rsidR="00124D2C" w:rsidRDefault="00000000">
      <w:pPr>
        <w:numPr>
          <w:ilvl w:val="0"/>
          <w:numId w:val="50"/>
        </w:numPr>
        <w:rPr>
          <w:rFonts w:ascii="Times New Roman" w:hAnsi="Times New Roman" w:cs="Times New Roman"/>
          <w:sz w:val="24"/>
          <w:szCs w:val="24"/>
        </w:rPr>
      </w:pPr>
      <w:r>
        <w:rPr>
          <w:rFonts w:ascii="Times New Roman" w:hAnsi="Times New Roman" w:cs="Times New Roman"/>
          <w:sz w:val="24"/>
          <w:szCs w:val="24"/>
        </w:rPr>
        <w:t>Chỉnh sửa thông tin</w:t>
      </w:r>
    </w:p>
    <w:p w14:paraId="66C362F3" w14:textId="77777777" w:rsidR="00124D2C" w:rsidRDefault="00000000">
      <w:pPr>
        <w:numPr>
          <w:ilvl w:val="0"/>
          <w:numId w:val="50"/>
        </w:numPr>
        <w:rPr>
          <w:rFonts w:ascii="Times New Roman" w:hAnsi="Times New Roman" w:cs="Times New Roman"/>
          <w:sz w:val="24"/>
          <w:szCs w:val="24"/>
        </w:rPr>
      </w:pPr>
      <w:r>
        <w:rPr>
          <w:rFonts w:ascii="Times New Roman" w:hAnsi="Times New Roman" w:cs="Times New Roman"/>
          <w:sz w:val="24"/>
          <w:szCs w:val="24"/>
        </w:rPr>
        <w:t>Có thể đổi mật khẩu</w:t>
      </w:r>
    </w:p>
    <w:p w14:paraId="70B80467" w14:textId="77777777" w:rsidR="00124D2C" w:rsidRDefault="00000000">
      <w:pPr>
        <w:numPr>
          <w:ilvl w:val="0"/>
          <w:numId w:val="50"/>
        </w:numPr>
        <w:rPr>
          <w:rFonts w:ascii="Times New Roman" w:hAnsi="Times New Roman" w:cs="Times New Roman"/>
          <w:sz w:val="24"/>
          <w:szCs w:val="24"/>
        </w:rPr>
      </w:pPr>
      <w:r>
        <w:rPr>
          <w:rFonts w:ascii="Times New Roman" w:hAnsi="Times New Roman" w:cs="Times New Roman"/>
          <w:sz w:val="24"/>
          <w:szCs w:val="24"/>
        </w:rPr>
        <w:t>Nhấn "Lưu thay đổi"</w:t>
      </w:r>
    </w:p>
    <w:p w14:paraId="5E8DD47C"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Đổi mật khẩu</w:t>
      </w:r>
    </w:p>
    <w:p w14:paraId="021D76A3"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t>Đăng nhập</w:t>
      </w:r>
    </w:p>
    <w:p w14:paraId="3F5CF9AC"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t>Nhấn "Thông tin" từ menu</w:t>
      </w:r>
    </w:p>
    <w:p w14:paraId="6CE306A3"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lastRenderedPageBreak/>
        <w:t>Điền mật khẩu hiện tại</w:t>
      </w:r>
    </w:p>
    <w:p w14:paraId="5C82932C"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t>Điền mật khẩu mới</w:t>
      </w:r>
    </w:p>
    <w:p w14:paraId="1854F7D9"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t>Điền xác nhận mật khẩu mới</w:t>
      </w:r>
    </w:p>
    <w:p w14:paraId="0EB4F2C9" w14:textId="77777777" w:rsidR="00124D2C" w:rsidRDefault="00000000">
      <w:pPr>
        <w:numPr>
          <w:ilvl w:val="0"/>
          <w:numId w:val="51"/>
        </w:numPr>
        <w:rPr>
          <w:rFonts w:ascii="Times New Roman" w:hAnsi="Times New Roman" w:cs="Times New Roman"/>
          <w:sz w:val="24"/>
          <w:szCs w:val="24"/>
        </w:rPr>
      </w:pPr>
      <w:r>
        <w:rPr>
          <w:rFonts w:ascii="Times New Roman" w:hAnsi="Times New Roman" w:cs="Times New Roman"/>
          <w:sz w:val="24"/>
          <w:szCs w:val="24"/>
        </w:rPr>
        <w:t>Nhấn "Lưu thay đổi"</w:t>
      </w:r>
    </w:p>
    <w:p w14:paraId="4ED2D047" w14:textId="77777777" w:rsidR="00124D2C" w:rsidRDefault="00000000">
      <w:pPr>
        <w:rPr>
          <w:rFonts w:ascii="Times New Roman" w:hAnsi="Times New Roman" w:cs="Times New Roman"/>
          <w:b/>
          <w:bCs/>
          <w:i/>
          <w:iCs/>
          <w:sz w:val="24"/>
          <w:szCs w:val="24"/>
        </w:rPr>
      </w:pPr>
      <w:r>
        <w:rPr>
          <w:rFonts w:ascii="Times New Roman" w:hAnsi="Times New Roman" w:cs="Times New Roman"/>
          <w:b/>
          <w:bCs/>
          <w:sz w:val="24"/>
          <w:szCs w:val="24"/>
        </w:rPr>
        <w:t>Đối với quản trị viên (Admin)</w:t>
      </w:r>
    </w:p>
    <w:p w14:paraId="088D03AC"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Đăng nhập</w:t>
      </w:r>
    </w:p>
    <w:p w14:paraId="24D282BA" w14:textId="77777777" w:rsidR="00124D2C" w:rsidRDefault="00000000">
      <w:pPr>
        <w:numPr>
          <w:ilvl w:val="0"/>
          <w:numId w:val="52"/>
        </w:numPr>
        <w:rPr>
          <w:rFonts w:ascii="Times New Roman" w:hAnsi="Times New Roman" w:cs="Times New Roman"/>
          <w:sz w:val="24"/>
          <w:szCs w:val="24"/>
        </w:rPr>
      </w:pPr>
      <w:r>
        <w:rPr>
          <w:rFonts w:ascii="Times New Roman" w:hAnsi="Times New Roman" w:cs="Times New Roman"/>
          <w:sz w:val="24"/>
          <w:szCs w:val="24"/>
        </w:rPr>
        <w:t>Truy cập trang chủ</w:t>
      </w:r>
    </w:p>
    <w:p w14:paraId="3AEDD79D" w14:textId="77777777" w:rsidR="00124D2C" w:rsidRDefault="00000000">
      <w:pPr>
        <w:numPr>
          <w:ilvl w:val="0"/>
          <w:numId w:val="52"/>
        </w:numPr>
        <w:rPr>
          <w:rFonts w:ascii="Times New Roman" w:hAnsi="Times New Roman" w:cs="Times New Roman"/>
          <w:sz w:val="24"/>
          <w:szCs w:val="24"/>
        </w:rPr>
      </w:pPr>
      <w:r>
        <w:rPr>
          <w:rFonts w:ascii="Times New Roman" w:hAnsi="Times New Roman" w:cs="Times New Roman"/>
          <w:sz w:val="24"/>
          <w:szCs w:val="24"/>
        </w:rPr>
        <w:t>Nhấn "Đăng nhập"</w:t>
      </w:r>
    </w:p>
    <w:p w14:paraId="517564CC" w14:textId="77777777" w:rsidR="00124D2C" w:rsidRDefault="00000000">
      <w:pPr>
        <w:numPr>
          <w:ilvl w:val="0"/>
          <w:numId w:val="52"/>
        </w:numPr>
        <w:rPr>
          <w:rFonts w:ascii="Times New Roman" w:hAnsi="Times New Roman" w:cs="Times New Roman"/>
          <w:sz w:val="24"/>
          <w:szCs w:val="24"/>
        </w:rPr>
      </w:pPr>
      <w:r>
        <w:rPr>
          <w:rFonts w:ascii="Times New Roman" w:hAnsi="Times New Roman" w:cs="Times New Roman"/>
          <w:sz w:val="24"/>
          <w:szCs w:val="24"/>
        </w:rPr>
        <w:t>Điền tên đăng nhập và mật khẩu admin</w:t>
      </w:r>
    </w:p>
    <w:p w14:paraId="1FA8B9E2" w14:textId="77777777" w:rsidR="00124D2C" w:rsidRDefault="00000000">
      <w:pPr>
        <w:numPr>
          <w:ilvl w:val="0"/>
          <w:numId w:val="52"/>
        </w:numPr>
        <w:rPr>
          <w:rFonts w:ascii="Times New Roman" w:hAnsi="Times New Roman" w:cs="Times New Roman"/>
          <w:sz w:val="24"/>
          <w:szCs w:val="24"/>
        </w:rPr>
      </w:pPr>
      <w:r>
        <w:rPr>
          <w:rFonts w:ascii="Times New Roman" w:hAnsi="Times New Roman" w:cs="Times New Roman"/>
          <w:sz w:val="24"/>
          <w:szCs w:val="24"/>
        </w:rPr>
        <w:t>Nhấn "Đăng nhập"</w:t>
      </w:r>
    </w:p>
    <w:p w14:paraId="26EFC96D"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Quản lý sản phẩm</w:t>
      </w:r>
    </w:p>
    <w:p w14:paraId="580F2886" w14:textId="77777777" w:rsidR="00124D2C" w:rsidRDefault="00000000">
      <w:pPr>
        <w:numPr>
          <w:ilvl w:val="0"/>
          <w:numId w:val="53"/>
        </w:numPr>
        <w:rPr>
          <w:rFonts w:ascii="Times New Roman" w:hAnsi="Times New Roman" w:cs="Times New Roman"/>
          <w:sz w:val="24"/>
          <w:szCs w:val="24"/>
        </w:rPr>
      </w:pPr>
      <w:r>
        <w:rPr>
          <w:rFonts w:ascii="Times New Roman" w:hAnsi="Times New Roman" w:cs="Times New Roman"/>
          <w:sz w:val="24"/>
          <w:szCs w:val="24"/>
        </w:rPr>
        <w:t>Đăng nhập với tài khoản admin</w:t>
      </w:r>
    </w:p>
    <w:p w14:paraId="589272EC" w14:textId="77777777" w:rsidR="00124D2C" w:rsidRDefault="00000000">
      <w:pPr>
        <w:numPr>
          <w:ilvl w:val="0"/>
          <w:numId w:val="53"/>
        </w:numPr>
        <w:rPr>
          <w:rFonts w:ascii="Times New Roman" w:hAnsi="Times New Roman" w:cs="Times New Roman"/>
          <w:sz w:val="24"/>
          <w:szCs w:val="24"/>
        </w:rPr>
      </w:pPr>
      <w:r>
        <w:rPr>
          <w:rFonts w:ascii="Times New Roman" w:hAnsi="Times New Roman" w:cs="Times New Roman"/>
          <w:sz w:val="24"/>
          <w:szCs w:val="24"/>
        </w:rPr>
        <w:t>Nhấn "Quản trị" từ menu</w:t>
      </w:r>
    </w:p>
    <w:p w14:paraId="054FA433" w14:textId="77777777" w:rsidR="00124D2C" w:rsidRDefault="00000000">
      <w:pPr>
        <w:numPr>
          <w:ilvl w:val="0"/>
          <w:numId w:val="53"/>
        </w:numPr>
        <w:rPr>
          <w:rFonts w:ascii="Times New Roman" w:hAnsi="Times New Roman" w:cs="Times New Roman"/>
          <w:sz w:val="24"/>
          <w:szCs w:val="24"/>
        </w:rPr>
      </w:pPr>
      <w:r>
        <w:rPr>
          <w:rFonts w:ascii="Times New Roman" w:hAnsi="Times New Roman" w:cs="Times New Roman"/>
          <w:sz w:val="24"/>
          <w:szCs w:val="24"/>
        </w:rPr>
        <w:t>Chọn "Sản phẩm"</w:t>
      </w:r>
    </w:p>
    <w:p w14:paraId="5B5AF18C" w14:textId="77777777" w:rsidR="00124D2C" w:rsidRDefault="00000000">
      <w:pPr>
        <w:numPr>
          <w:ilvl w:val="0"/>
          <w:numId w:val="53"/>
        </w:numPr>
        <w:rPr>
          <w:rFonts w:ascii="Times New Roman" w:hAnsi="Times New Roman" w:cs="Times New Roman"/>
          <w:sz w:val="24"/>
          <w:szCs w:val="24"/>
        </w:rPr>
      </w:pPr>
      <w:r>
        <w:rPr>
          <w:rFonts w:ascii="Times New Roman" w:hAnsi="Times New Roman" w:cs="Times New Roman"/>
          <w:sz w:val="24"/>
          <w:szCs w:val="24"/>
        </w:rPr>
        <w:t>Thêm mới, sửa, xóa sản phẩm</w:t>
      </w:r>
    </w:p>
    <w:p w14:paraId="4AF16A77"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Quản lý người dùng</w:t>
      </w:r>
    </w:p>
    <w:p w14:paraId="2A8E3292" w14:textId="77777777" w:rsidR="00124D2C" w:rsidRDefault="00000000">
      <w:pPr>
        <w:numPr>
          <w:ilvl w:val="0"/>
          <w:numId w:val="54"/>
        </w:numPr>
        <w:rPr>
          <w:rFonts w:ascii="Times New Roman" w:hAnsi="Times New Roman" w:cs="Times New Roman"/>
          <w:sz w:val="24"/>
          <w:szCs w:val="24"/>
        </w:rPr>
      </w:pPr>
      <w:r>
        <w:rPr>
          <w:rFonts w:ascii="Times New Roman" w:hAnsi="Times New Roman" w:cs="Times New Roman"/>
          <w:sz w:val="24"/>
          <w:szCs w:val="24"/>
        </w:rPr>
        <w:t>Đăng nhập với tài khoản admin</w:t>
      </w:r>
    </w:p>
    <w:p w14:paraId="2C36CEA0" w14:textId="77777777" w:rsidR="00124D2C" w:rsidRDefault="00000000">
      <w:pPr>
        <w:numPr>
          <w:ilvl w:val="0"/>
          <w:numId w:val="54"/>
        </w:numPr>
        <w:rPr>
          <w:rFonts w:ascii="Times New Roman" w:hAnsi="Times New Roman" w:cs="Times New Roman"/>
          <w:sz w:val="24"/>
          <w:szCs w:val="24"/>
        </w:rPr>
      </w:pPr>
      <w:r>
        <w:rPr>
          <w:rFonts w:ascii="Times New Roman" w:hAnsi="Times New Roman" w:cs="Times New Roman"/>
          <w:sz w:val="24"/>
          <w:szCs w:val="24"/>
        </w:rPr>
        <w:t>Nhấn "Quản trị" từ menu</w:t>
      </w:r>
    </w:p>
    <w:p w14:paraId="4DA1A3D2" w14:textId="77777777" w:rsidR="00124D2C" w:rsidRDefault="00000000">
      <w:pPr>
        <w:numPr>
          <w:ilvl w:val="0"/>
          <w:numId w:val="54"/>
        </w:numPr>
        <w:rPr>
          <w:rFonts w:ascii="Times New Roman" w:hAnsi="Times New Roman" w:cs="Times New Roman"/>
          <w:sz w:val="24"/>
          <w:szCs w:val="24"/>
        </w:rPr>
      </w:pPr>
      <w:r>
        <w:rPr>
          <w:rFonts w:ascii="Times New Roman" w:hAnsi="Times New Roman" w:cs="Times New Roman"/>
          <w:sz w:val="24"/>
          <w:szCs w:val="24"/>
        </w:rPr>
        <w:t>Chọn "Người dùng"</w:t>
      </w:r>
    </w:p>
    <w:p w14:paraId="4D168502" w14:textId="77777777" w:rsidR="00124D2C" w:rsidRDefault="00000000">
      <w:pPr>
        <w:numPr>
          <w:ilvl w:val="0"/>
          <w:numId w:val="54"/>
        </w:numPr>
        <w:rPr>
          <w:rFonts w:ascii="Times New Roman" w:hAnsi="Times New Roman" w:cs="Times New Roman"/>
          <w:sz w:val="24"/>
          <w:szCs w:val="24"/>
        </w:rPr>
      </w:pPr>
      <w:r>
        <w:rPr>
          <w:rFonts w:ascii="Times New Roman" w:hAnsi="Times New Roman" w:cs="Times New Roman"/>
          <w:sz w:val="24"/>
          <w:szCs w:val="24"/>
        </w:rPr>
        <w:t>Xóa người dùng hoặc đặt lại mật khẩu</w:t>
      </w:r>
    </w:p>
    <w:p w14:paraId="73F96FC5"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Quản lý đơn hàng</w:t>
      </w:r>
    </w:p>
    <w:p w14:paraId="4341D4CC" w14:textId="77777777" w:rsidR="00124D2C" w:rsidRDefault="00000000">
      <w:pPr>
        <w:numPr>
          <w:ilvl w:val="0"/>
          <w:numId w:val="55"/>
        </w:numPr>
        <w:rPr>
          <w:rFonts w:ascii="Times New Roman" w:hAnsi="Times New Roman" w:cs="Times New Roman"/>
          <w:sz w:val="24"/>
          <w:szCs w:val="24"/>
        </w:rPr>
      </w:pPr>
      <w:r>
        <w:rPr>
          <w:rFonts w:ascii="Times New Roman" w:hAnsi="Times New Roman" w:cs="Times New Roman"/>
          <w:sz w:val="24"/>
          <w:szCs w:val="24"/>
        </w:rPr>
        <w:t>Đăng nhập với tài khoản admin</w:t>
      </w:r>
    </w:p>
    <w:p w14:paraId="4F8D763E" w14:textId="77777777" w:rsidR="00124D2C" w:rsidRDefault="00000000">
      <w:pPr>
        <w:numPr>
          <w:ilvl w:val="0"/>
          <w:numId w:val="55"/>
        </w:numPr>
        <w:rPr>
          <w:rFonts w:ascii="Times New Roman" w:hAnsi="Times New Roman" w:cs="Times New Roman"/>
          <w:sz w:val="24"/>
          <w:szCs w:val="24"/>
        </w:rPr>
      </w:pPr>
      <w:r>
        <w:rPr>
          <w:rFonts w:ascii="Times New Roman" w:hAnsi="Times New Roman" w:cs="Times New Roman"/>
          <w:sz w:val="24"/>
          <w:szCs w:val="24"/>
        </w:rPr>
        <w:t>Nhấn "Quản trị" từ menu</w:t>
      </w:r>
    </w:p>
    <w:p w14:paraId="00FE0417" w14:textId="77777777" w:rsidR="00124D2C" w:rsidRDefault="00000000">
      <w:pPr>
        <w:numPr>
          <w:ilvl w:val="0"/>
          <w:numId w:val="55"/>
        </w:numPr>
        <w:rPr>
          <w:rFonts w:ascii="Times New Roman" w:hAnsi="Times New Roman" w:cs="Times New Roman"/>
          <w:sz w:val="24"/>
          <w:szCs w:val="24"/>
        </w:rPr>
      </w:pPr>
      <w:r>
        <w:rPr>
          <w:rFonts w:ascii="Times New Roman" w:hAnsi="Times New Roman" w:cs="Times New Roman"/>
          <w:sz w:val="24"/>
          <w:szCs w:val="24"/>
        </w:rPr>
        <w:t>Chọn "Đơn hàng"</w:t>
      </w:r>
    </w:p>
    <w:p w14:paraId="2BEF987C" w14:textId="77777777" w:rsidR="00124D2C" w:rsidRDefault="00000000">
      <w:pPr>
        <w:numPr>
          <w:ilvl w:val="0"/>
          <w:numId w:val="55"/>
        </w:numPr>
        <w:rPr>
          <w:rFonts w:ascii="Times New Roman" w:hAnsi="Times New Roman" w:cs="Times New Roman"/>
          <w:sz w:val="24"/>
          <w:szCs w:val="24"/>
        </w:rPr>
      </w:pPr>
      <w:r>
        <w:rPr>
          <w:rFonts w:ascii="Times New Roman" w:hAnsi="Times New Roman" w:cs="Times New Roman"/>
          <w:sz w:val="24"/>
          <w:szCs w:val="24"/>
        </w:rPr>
        <w:t>Xem và cập nhật trạng thái đơn hàng</w:t>
      </w:r>
    </w:p>
    <w:p w14:paraId="21B99462" w14:textId="77777777" w:rsidR="00124D2C" w:rsidRDefault="00000000">
      <w:pPr>
        <w:pStyle w:val="ListParagraph"/>
        <w:numPr>
          <w:ilvl w:val="0"/>
          <w:numId w:val="41"/>
        </w:numPr>
        <w:rPr>
          <w:rFonts w:ascii="Times New Roman" w:hAnsi="Times New Roman" w:cs="Times New Roman"/>
          <w:b/>
          <w:sz w:val="24"/>
          <w:szCs w:val="24"/>
        </w:rPr>
      </w:pPr>
      <w:r>
        <w:rPr>
          <w:rFonts w:ascii="Times New Roman" w:hAnsi="Times New Roman" w:cs="Times New Roman"/>
          <w:sz w:val="24"/>
          <w:szCs w:val="24"/>
        </w:rPr>
        <w:t>Xem thống kê</w:t>
      </w:r>
    </w:p>
    <w:p w14:paraId="677E2F94" w14:textId="77777777" w:rsidR="00124D2C" w:rsidRDefault="00000000">
      <w:pPr>
        <w:numPr>
          <w:ilvl w:val="0"/>
          <w:numId w:val="56"/>
        </w:numPr>
        <w:rPr>
          <w:rFonts w:ascii="Times New Roman" w:hAnsi="Times New Roman" w:cs="Times New Roman"/>
          <w:sz w:val="24"/>
          <w:szCs w:val="24"/>
        </w:rPr>
      </w:pPr>
      <w:r>
        <w:rPr>
          <w:rFonts w:ascii="Times New Roman" w:hAnsi="Times New Roman" w:cs="Times New Roman"/>
          <w:sz w:val="24"/>
          <w:szCs w:val="24"/>
        </w:rPr>
        <w:t>Đăng nhập với tài khoản admin</w:t>
      </w:r>
    </w:p>
    <w:p w14:paraId="6EF43D42" w14:textId="77777777" w:rsidR="00124D2C" w:rsidRDefault="00000000">
      <w:pPr>
        <w:numPr>
          <w:ilvl w:val="0"/>
          <w:numId w:val="56"/>
        </w:numPr>
        <w:rPr>
          <w:rFonts w:ascii="Times New Roman" w:hAnsi="Times New Roman" w:cs="Times New Roman"/>
          <w:sz w:val="24"/>
          <w:szCs w:val="24"/>
        </w:rPr>
      </w:pPr>
      <w:r>
        <w:rPr>
          <w:rFonts w:ascii="Times New Roman" w:hAnsi="Times New Roman" w:cs="Times New Roman"/>
          <w:sz w:val="24"/>
          <w:szCs w:val="24"/>
        </w:rPr>
        <w:t>Nhấn "Quản trị" từ menu</w:t>
      </w:r>
    </w:p>
    <w:p w14:paraId="2ADEF222" w14:textId="77777777" w:rsidR="00124D2C" w:rsidRDefault="00000000">
      <w:pPr>
        <w:numPr>
          <w:ilvl w:val="0"/>
          <w:numId w:val="56"/>
        </w:numPr>
        <w:rPr>
          <w:rFonts w:ascii="Times New Roman" w:hAnsi="Times New Roman" w:cs="Times New Roman"/>
          <w:sz w:val="24"/>
          <w:szCs w:val="24"/>
        </w:rPr>
      </w:pPr>
      <w:r>
        <w:rPr>
          <w:rFonts w:ascii="Times New Roman" w:hAnsi="Times New Roman" w:cs="Times New Roman"/>
          <w:sz w:val="24"/>
          <w:szCs w:val="24"/>
        </w:rPr>
        <w:t>Xem dashboard thống kê</w:t>
      </w:r>
    </w:p>
    <w:p w14:paraId="45FBBE38" w14:textId="77777777" w:rsidR="00124D2C" w:rsidRDefault="00000000">
      <w:pPr>
        <w:pStyle w:val="Heading1"/>
        <w:rPr>
          <w:rFonts w:ascii="Times New Roman" w:hAnsi="Times New Roman" w:cs="Times New Roman"/>
          <w:b w:val="0"/>
          <w:sz w:val="24"/>
          <w:szCs w:val="24"/>
        </w:rPr>
      </w:pPr>
      <w:bookmarkStart w:id="246" w:name="_Toc232170978"/>
      <w:bookmarkStart w:id="247" w:name="_Toc28314"/>
      <w:bookmarkStart w:id="248" w:name="_Toc232235032"/>
      <w:r>
        <w:rPr>
          <w:rFonts w:ascii="Times New Roman" w:hAnsi="Times New Roman" w:cs="Times New Roman"/>
          <w:sz w:val="24"/>
          <w:szCs w:val="24"/>
        </w:rPr>
        <w:lastRenderedPageBreak/>
        <w:t>KẾT LUẬN</w:t>
      </w:r>
      <w:bookmarkEnd w:id="246"/>
      <w:bookmarkEnd w:id="247"/>
      <w:bookmarkEnd w:id="248"/>
    </w:p>
    <w:p w14:paraId="65BD4933" w14:textId="77777777" w:rsidR="00124D2C" w:rsidRDefault="00000000">
      <w:pPr>
        <w:pStyle w:val="Heading2"/>
        <w:rPr>
          <w:rFonts w:ascii="Times New Roman" w:hAnsi="Times New Roman" w:cs="Times New Roman"/>
          <w:b w:val="0"/>
          <w:i w:val="0"/>
          <w:iCs w:val="0"/>
          <w:sz w:val="24"/>
          <w:szCs w:val="24"/>
        </w:rPr>
      </w:pPr>
      <w:bookmarkStart w:id="249" w:name="_Toc232170979"/>
      <w:bookmarkStart w:id="250" w:name="_Toc10815"/>
      <w:bookmarkStart w:id="251" w:name="_Toc232235033"/>
      <w:r>
        <w:rPr>
          <w:rFonts w:ascii="Times New Roman" w:hAnsi="Times New Roman" w:cs="Times New Roman"/>
          <w:i w:val="0"/>
          <w:iCs w:val="0"/>
          <w:sz w:val="24"/>
          <w:szCs w:val="24"/>
        </w:rPr>
        <w:t>1. Kết quả đạt được</w:t>
      </w:r>
      <w:bookmarkEnd w:id="249"/>
      <w:bookmarkEnd w:id="250"/>
      <w:bookmarkEnd w:id="251"/>
    </w:p>
    <w:p w14:paraId="29AE2815"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Dự án đã hoàn thành thành công với các kết quả sau:</w:t>
      </w:r>
    </w:p>
    <w:p w14:paraId="19447F7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Xây dựng được hệ thống thương mại điện tử bán điện thoại hoàn chỉnh</w:t>
      </w:r>
    </w:p>
    <w:p w14:paraId="73DA461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Triển khai đầy đủ các chức năng cơ bản và nâng cao</w:t>
      </w:r>
    </w:p>
    <w:p w14:paraId="17C03FC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Áp dụng kiến trúc MVC để tổ chức code rõ ràng</w:t>
      </w:r>
    </w:p>
    <w:p w14:paraId="455C1B6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Bảo mật hệ thống với các biện pháp: password hashing, SQL Injection prevention, XSS prevention</w:t>
      </w:r>
    </w:p>
    <w:p w14:paraId="7993EAEC"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Giao diện responsive đẹp mắt với Bootstrap 5</w:t>
      </w:r>
    </w:p>
    <w:p w14:paraId="3AA85BE4"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Database thiết kế chuẩn hóa với migrations</w:t>
      </w:r>
    </w:p>
    <w:p w14:paraId="67DA12EA"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Tài liệu chi tiết và dễ hiểu</w:t>
      </w:r>
    </w:p>
    <w:p w14:paraId="34149A16" w14:textId="77777777" w:rsidR="00124D2C" w:rsidRDefault="00000000">
      <w:pPr>
        <w:pStyle w:val="Heading2"/>
        <w:rPr>
          <w:rFonts w:ascii="Times New Roman" w:hAnsi="Times New Roman" w:cs="Times New Roman"/>
          <w:b w:val="0"/>
          <w:i w:val="0"/>
          <w:iCs w:val="0"/>
          <w:sz w:val="24"/>
          <w:szCs w:val="24"/>
        </w:rPr>
      </w:pPr>
      <w:bookmarkStart w:id="252" w:name="_Toc30129"/>
      <w:bookmarkStart w:id="253" w:name="_Toc232170980"/>
      <w:bookmarkStart w:id="254" w:name="_Toc232235034"/>
      <w:r>
        <w:rPr>
          <w:rFonts w:ascii="Times New Roman" w:hAnsi="Times New Roman" w:cs="Times New Roman"/>
          <w:i w:val="0"/>
          <w:iCs w:val="0"/>
          <w:sz w:val="24"/>
          <w:szCs w:val="24"/>
        </w:rPr>
        <w:t>2. Hạn chế</w:t>
      </w:r>
      <w:bookmarkEnd w:id="252"/>
      <w:bookmarkEnd w:id="253"/>
      <w:bookmarkEnd w:id="254"/>
    </w:p>
    <w:p w14:paraId="15681A3B"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Chưa tích hợp cổng thanh toán thực tế</w:t>
      </w:r>
    </w:p>
    <w:p w14:paraId="55C313E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Chưa có hệ thống đánh giá sản phẩm</w:t>
      </w:r>
    </w:p>
    <w:p w14:paraId="37DFC09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Chưa có chức năng chat hỗ trợ khách hàng</w:t>
      </w:r>
    </w:p>
    <w:p w14:paraId="1DED2140"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Chưa có chức năng khuyến mãi và giảm giá</w:t>
      </w:r>
    </w:p>
    <w:p w14:paraId="2D21626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Chưa có hệ thống notification email</w:t>
      </w:r>
    </w:p>
    <w:p w14:paraId="74C8CE33" w14:textId="77777777" w:rsidR="00124D2C" w:rsidRDefault="00000000">
      <w:pPr>
        <w:pStyle w:val="Heading2"/>
        <w:rPr>
          <w:rFonts w:ascii="Times New Roman" w:hAnsi="Times New Roman" w:cs="Times New Roman"/>
          <w:b w:val="0"/>
          <w:sz w:val="24"/>
          <w:szCs w:val="24"/>
        </w:rPr>
      </w:pPr>
      <w:bookmarkStart w:id="255" w:name="_Toc232170981"/>
      <w:bookmarkStart w:id="256" w:name="_Toc25636"/>
      <w:bookmarkStart w:id="257" w:name="_Toc232235035"/>
      <w:r>
        <w:rPr>
          <w:rFonts w:ascii="Times New Roman" w:hAnsi="Times New Roman" w:cs="Times New Roman"/>
          <w:sz w:val="24"/>
          <w:szCs w:val="24"/>
        </w:rPr>
        <w:t>3</w:t>
      </w:r>
      <w:r>
        <w:rPr>
          <w:rFonts w:ascii="Times New Roman" w:hAnsi="Times New Roman" w:cs="Times New Roman"/>
          <w:i w:val="0"/>
          <w:iCs w:val="0"/>
          <w:sz w:val="24"/>
          <w:szCs w:val="24"/>
        </w:rPr>
        <w:t>. Hướng phát triển</w:t>
      </w:r>
      <w:bookmarkEnd w:id="255"/>
      <w:bookmarkEnd w:id="256"/>
      <w:bookmarkEnd w:id="257"/>
    </w:p>
    <w:p w14:paraId="569B70FD"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Tích hợp cổng thanh toán (VNPAY, PayPal, Stripe)</w:t>
      </w:r>
    </w:p>
    <w:p w14:paraId="244A7A7F"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Thêm chức năng đánh giá và bình luận sản phẩm</w:t>
      </w:r>
    </w:p>
    <w:p w14:paraId="584A12C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Thêm chức năng chat hỗ trợ khách hàng</w:t>
      </w:r>
    </w:p>
    <w:p w14:paraId="2CBF68C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Thêm chức năng khuyến mãi và giảm giá</w:t>
      </w:r>
    </w:p>
    <w:p w14:paraId="4623B099"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Thêm hệ thống notification email</w:t>
      </w:r>
    </w:p>
    <w:p w14:paraId="623AC5A8"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Tối ưu hóa performance</w:t>
      </w:r>
    </w:p>
    <w:p w14:paraId="03BDA357"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Thêm unit tests và integration tests</w:t>
      </w:r>
    </w:p>
    <w:p w14:paraId="1D2FE3E6" w14:textId="77777777" w:rsidR="00124D2C" w:rsidRDefault="00000000">
      <w:pPr>
        <w:numPr>
          <w:ilvl w:val="0"/>
          <w:numId w:val="1"/>
        </w:numPr>
        <w:rPr>
          <w:rFonts w:ascii="Times New Roman" w:hAnsi="Times New Roman" w:cs="Times New Roman"/>
          <w:sz w:val="24"/>
          <w:szCs w:val="24"/>
        </w:rPr>
      </w:pPr>
      <w:r>
        <w:rPr>
          <w:rFonts w:ascii="Times New Roman" w:hAnsi="Times New Roman" w:cs="Times New Roman"/>
          <w:sz w:val="24"/>
          <w:szCs w:val="24"/>
        </w:rPr>
        <w:t>Deploy lên cloud server</w:t>
      </w:r>
    </w:p>
    <w:p w14:paraId="5146B73C" w14:textId="77777777" w:rsidR="00124D2C" w:rsidRDefault="00000000">
      <w:pPr>
        <w:pStyle w:val="Heading1"/>
        <w:rPr>
          <w:rFonts w:ascii="Times New Roman" w:hAnsi="Times New Roman" w:cs="Times New Roman"/>
          <w:b w:val="0"/>
          <w:sz w:val="24"/>
          <w:szCs w:val="24"/>
        </w:rPr>
      </w:pPr>
      <w:bookmarkStart w:id="258" w:name="_Toc672"/>
      <w:bookmarkStart w:id="259" w:name="_Toc232170982"/>
      <w:bookmarkStart w:id="260" w:name="_Toc232235036"/>
      <w:r>
        <w:rPr>
          <w:rFonts w:ascii="Times New Roman" w:hAnsi="Times New Roman" w:cs="Times New Roman"/>
          <w:sz w:val="24"/>
          <w:szCs w:val="24"/>
        </w:rPr>
        <w:t>PHỤ LỤC</w:t>
      </w:r>
      <w:bookmarkEnd w:id="258"/>
      <w:bookmarkEnd w:id="259"/>
      <w:bookmarkEnd w:id="260"/>
    </w:p>
    <w:p w14:paraId="20F059FB" w14:textId="77777777" w:rsidR="00124D2C" w:rsidRDefault="00000000">
      <w:pPr>
        <w:pStyle w:val="Heading2"/>
        <w:rPr>
          <w:rFonts w:ascii="Times New Roman" w:hAnsi="Times New Roman" w:cs="Times New Roman"/>
          <w:b w:val="0"/>
          <w:i w:val="0"/>
          <w:iCs w:val="0"/>
          <w:sz w:val="24"/>
          <w:szCs w:val="24"/>
        </w:rPr>
      </w:pPr>
      <w:bookmarkStart w:id="261" w:name="_Toc232170983"/>
      <w:bookmarkStart w:id="262" w:name="_Toc232235037"/>
      <w:r>
        <w:rPr>
          <w:rFonts w:ascii="Times New Roman" w:hAnsi="Times New Roman" w:cs="Times New Roman"/>
          <w:b w:val="0"/>
          <w:i w:val="0"/>
          <w:iCs w:val="0"/>
          <w:sz w:val="24"/>
          <w:szCs w:val="24"/>
        </w:rPr>
        <w:t>A. Database Schema</w:t>
      </w:r>
      <w:bookmarkEnd w:id="261"/>
      <w:bookmarkEnd w:id="262"/>
    </w:p>
    <w:p w14:paraId="3FB8BC37" w14:textId="77777777" w:rsidR="00124D2C" w:rsidRDefault="00000000">
      <w:pPr>
        <w:pStyle w:val="FencedCodesql"/>
        <w:rPr>
          <w:rFonts w:ascii="Times New Roman" w:hAnsi="Times New Roman" w:cs="Times New Roman"/>
          <w:sz w:val="24"/>
          <w:szCs w:val="24"/>
        </w:rPr>
      </w:pPr>
      <w:r>
        <w:rPr>
          <w:rFonts w:ascii="Times New Roman" w:hAnsi="Times New Roman" w:cs="Times New Roman"/>
          <w:sz w:val="24"/>
          <w:szCs w:val="24"/>
        </w:rPr>
        <w:t>CREATE TABLE users (</w:t>
      </w:r>
      <w:r>
        <w:rPr>
          <w:rFonts w:ascii="Times New Roman" w:hAnsi="Times New Roman" w:cs="Times New Roman"/>
          <w:sz w:val="24"/>
          <w:szCs w:val="24"/>
        </w:rPr>
        <w:br/>
        <w:t xml:space="preserve">    id INT AUTO_INCREMENT PRIMARY KEY,</w:t>
      </w:r>
      <w:r>
        <w:rPr>
          <w:rFonts w:ascii="Times New Roman" w:hAnsi="Times New Roman" w:cs="Times New Roman"/>
          <w:sz w:val="24"/>
          <w:szCs w:val="24"/>
        </w:rPr>
        <w:br/>
        <w:t xml:space="preserve">    username VARCHAR(50) UNIQUE NOT NULL,</w:t>
      </w:r>
      <w:r>
        <w:rPr>
          <w:rFonts w:ascii="Times New Roman" w:hAnsi="Times New Roman" w:cs="Times New Roman"/>
          <w:sz w:val="24"/>
          <w:szCs w:val="24"/>
        </w:rPr>
        <w:br/>
      </w:r>
      <w:r>
        <w:rPr>
          <w:rFonts w:ascii="Times New Roman" w:hAnsi="Times New Roman" w:cs="Times New Roman"/>
          <w:sz w:val="24"/>
          <w:szCs w:val="24"/>
        </w:rPr>
        <w:lastRenderedPageBreak/>
        <w:t xml:space="preserve">    email VARCHAR(100) UNIQUE NOT NULL,</w:t>
      </w:r>
      <w:r>
        <w:rPr>
          <w:rFonts w:ascii="Times New Roman" w:hAnsi="Times New Roman" w:cs="Times New Roman"/>
          <w:sz w:val="24"/>
          <w:szCs w:val="24"/>
        </w:rPr>
        <w:br/>
        <w:t xml:space="preserve">    password VARCHAR(255) NOT NULL,</w:t>
      </w:r>
      <w:r>
        <w:rPr>
          <w:rFonts w:ascii="Times New Roman" w:hAnsi="Times New Roman" w:cs="Times New Roman"/>
          <w:sz w:val="24"/>
          <w:szCs w:val="24"/>
        </w:rPr>
        <w:br/>
        <w:t xml:space="preserve">    fullname VARCHAR(100),</w:t>
      </w:r>
      <w:r>
        <w:rPr>
          <w:rFonts w:ascii="Times New Roman" w:hAnsi="Times New Roman" w:cs="Times New Roman"/>
          <w:sz w:val="24"/>
          <w:szCs w:val="24"/>
        </w:rPr>
        <w:br/>
        <w:t xml:space="preserve">    phone VARCHAR(20),</w:t>
      </w:r>
      <w:r>
        <w:rPr>
          <w:rFonts w:ascii="Times New Roman" w:hAnsi="Times New Roman" w:cs="Times New Roman"/>
          <w:sz w:val="24"/>
          <w:szCs w:val="24"/>
        </w:rPr>
        <w:br/>
        <w:t xml:space="preserve">    address TEXT,</w:t>
      </w:r>
      <w:r>
        <w:rPr>
          <w:rFonts w:ascii="Times New Roman" w:hAnsi="Times New Roman" w:cs="Times New Roman"/>
          <w:sz w:val="24"/>
          <w:szCs w:val="24"/>
        </w:rPr>
        <w:br/>
        <w:t xml:space="preserve">    role VARCHAR(20) DEFAULT 'user',</w:t>
      </w:r>
      <w:r>
        <w:rPr>
          <w:rFonts w:ascii="Times New Roman" w:hAnsi="Times New Roman" w:cs="Times New Roman"/>
          <w:sz w:val="24"/>
          <w:szCs w:val="24"/>
        </w:rPr>
        <w:br/>
        <w:t xml:space="preserve">    created_at DATETIME DEFAULT CURRENT_TIMESTAMP,</w:t>
      </w:r>
      <w:r>
        <w:rPr>
          <w:rFonts w:ascii="Times New Roman" w:hAnsi="Times New Roman" w:cs="Times New Roman"/>
          <w:sz w:val="24"/>
          <w:szCs w:val="24"/>
        </w:rPr>
        <w:br/>
        <w:t xml:space="preserve">    updated_at DATETIME DEFAULT CURRENT_TIMESTAMP ON UPDATE CURRENT_TIMESTAMP</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br/>
        <w:t>CREATE TABLE products (</w:t>
      </w:r>
      <w:r>
        <w:rPr>
          <w:rFonts w:ascii="Times New Roman" w:hAnsi="Times New Roman" w:cs="Times New Roman"/>
          <w:sz w:val="24"/>
          <w:szCs w:val="24"/>
        </w:rPr>
        <w:br/>
        <w:t xml:space="preserve">    id INT AUTO_INCREMENT PRIMARY KEY,</w:t>
      </w:r>
      <w:r>
        <w:rPr>
          <w:rFonts w:ascii="Times New Roman" w:hAnsi="Times New Roman" w:cs="Times New Roman"/>
          <w:sz w:val="24"/>
          <w:szCs w:val="24"/>
        </w:rPr>
        <w:br/>
        <w:t xml:space="preserve">    name VARCHAR(255) NOT NULL,</w:t>
      </w:r>
      <w:r>
        <w:rPr>
          <w:rFonts w:ascii="Times New Roman" w:hAnsi="Times New Roman" w:cs="Times New Roman"/>
          <w:sz w:val="24"/>
          <w:szCs w:val="24"/>
        </w:rPr>
        <w:br/>
        <w:t xml:space="preserve">    brand VARCHAR(50),</w:t>
      </w:r>
      <w:r>
        <w:rPr>
          <w:rFonts w:ascii="Times New Roman" w:hAnsi="Times New Roman" w:cs="Times New Roman"/>
          <w:sz w:val="24"/>
          <w:szCs w:val="24"/>
        </w:rPr>
        <w:br/>
        <w:t xml:space="preserve">    cpu VARCHAR(100),</w:t>
      </w:r>
      <w:r>
        <w:rPr>
          <w:rFonts w:ascii="Times New Roman" w:hAnsi="Times New Roman" w:cs="Times New Roman"/>
          <w:sz w:val="24"/>
          <w:szCs w:val="24"/>
        </w:rPr>
        <w:br/>
        <w:t xml:space="preserve">    bo_nho_trong VARCHAR(50),</w:t>
      </w:r>
      <w:r>
        <w:rPr>
          <w:rFonts w:ascii="Times New Roman" w:hAnsi="Times New Roman" w:cs="Times New Roman"/>
          <w:sz w:val="24"/>
          <w:szCs w:val="24"/>
        </w:rPr>
        <w:br/>
        <w:t xml:space="preserve">    pin VARCHAR(50),</w:t>
      </w:r>
      <w:r>
        <w:rPr>
          <w:rFonts w:ascii="Times New Roman" w:hAnsi="Times New Roman" w:cs="Times New Roman"/>
          <w:sz w:val="24"/>
          <w:szCs w:val="24"/>
        </w:rPr>
        <w:br/>
        <w:t xml:space="preserve">    price DECIMAL(10,2) NOT NULL,</w:t>
      </w:r>
      <w:r>
        <w:rPr>
          <w:rFonts w:ascii="Times New Roman" w:hAnsi="Times New Roman" w:cs="Times New Roman"/>
          <w:sz w:val="24"/>
          <w:szCs w:val="24"/>
        </w:rPr>
        <w:br/>
        <w:t xml:space="preserve">    quantity INT DEFAULT 0,</w:t>
      </w:r>
      <w:r>
        <w:rPr>
          <w:rFonts w:ascii="Times New Roman" w:hAnsi="Times New Roman" w:cs="Times New Roman"/>
          <w:sz w:val="24"/>
          <w:szCs w:val="24"/>
        </w:rPr>
        <w:br/>
        <w:t xml:space="preserve">    description TEXT,</w:t>
      </w:r>
      <w:r>
        <w:rPr>
          <w:rFonts w:ascii="Times New Roman" w:hAnsi="Times New Roman" w:cs="Times New Roman"/>
          <w:sz w:val="24"/>
          <w:szCs w:val="24"/>
        </w:rPr>
        <w:br/>
        <w:t xml:space="preserve">    image VARCHAR(255),</w:t>
      </w:r>
      <w:r>
        <w:rPr>
          <w:rFonts w:ascii="Times New Roman" w:hAnsi="Times New Roman" w:cs="Times New Roman"/>
          <w:sz w:val="24"/>
          <w:szCs w:val="24"/>
        </w:rPr>
        <w:br/>
        <w:t xml:space="preserve">    created_at DATETIME DEFAULT CURRENT_TIMESTAMP,</w:t>
      </w:r>
      <w:r>
        <w:rPr>
          <w:rFonts w:ascii="Times New Roman" w:hAnsi="Times New Roman" w:cs="Times New Roman"/>
          <w:sz w:val="24"/>
          <w:szCs w:val="24"/>
        </w:rPr>
        <w:br/>
        <w:t xml:space="preserve">    updated_at DATETIME DEFAULT CURRENT_TIMESTAMP ON UPDATE CURRENT_TIMESTAMP</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br/>
        <w:t>CREATE TABLE orders (</w:t>
      </w:r>
      <w:r>
        <w:rPr>
          <w:rFonts w:ascii="Times New Roman" w:hAnsi="Times New Roman" w:cs="Times New Roman"/>
          <w:sz w:val="24"/>
          <w:szCs w:val="24"/>
        </w:rPr>
        <w:br/>
        <w:t xml:space="preserve">    id INT AUTO_INCREMENT PRIMARY KEY,</w:t>
      </w:r>
      <w:r>
        <w:rPr>
          <w:rFonts w:ascii="Times New Roman" w:hAnsi="Times New Roman" w:cs="Times New Roman"/>
          <w:sz w:val="24"/>
          <w:szCs w:val="24"/>
        </w:rPr>
        <w:br/>
        <w:t xml:space="preserve">    user_id INT,</w:t>
      </w:r>
      <w:r>
        <w:rPr>
          <w:rFonts w:ascii="Times New Roman" w:hAnsi="Times New Roman" w:cs="Times New Roman"/>
          <w:sz w:val="24"/>
          <w:szCs w:val="24"/>
        </w:rPr>
        <w:br/>
        <w:t xml:space="preserve">    total_amount DECIMAL(10,2) NOT NULL,</w:t>
      </w:r>
      <w:r>
        <w:rPr>
          <w:rFonts w:ascii="Times New Roman" w:hAnsi="Times New Roman" w:cs="Times New Roman"/>
          <w:sz w:val="24"/>
          <w:szCs w:val="24"/>
        </w:rPr>
        <w:br/>
        <w:t xml:space="preserve">    status VARCHAR(50) DEFAULT 'pending',</w:t>
      </w:r>
      <w:r>
        <w:rPr>
          <w:rFonts w:ascii="Times New Roman" w:hAnsi="Times New Roman" w:cs="Times New Roman"/>
          <w:sz w:val="24"/>
          <w:szCs w:val="24"/>
        </w:rPr>
        <w:br/>
        <w:t xml:space="preserve">    shipping_name VARCHAR(100),</w:t>
      </w:r>
      <w:r>
        <w:rPr>
          <w:rFonts w:ascii="Times New Roman" w:hAnsi="Times New Roman" w:cs="Times New Roman"/>
          <w:sz w:val="24"/>
          <w:szCs w:val="24"/>
        </w:rPr>
        <w:br/>
        <w:t xml:space="preserve">    shipping_phone VARCHAR(20),</w:t>
      </w:r>
      <w:r>
        <w:rPr>
          <w:rFonts w:ascii="Times New Roman" w:hAnsi="Times New Roman" w:cs="Times New Roman"/>
          <w:sz w:val="24"/>
          <w:szCs w:val="24"/>
        </w:rPr>
        <w:br/>
        <w:t xml:space="preserve">    shipping_address TEXT,</w:t>
      </w:r>
      <w:r>
        <w:rPr>
          <w:rFonts w:ascii="Times New Roman" w:hAnsi="Times New Roman" w:cs="Times New Roman"/>
          <w:sz w:val="24"/>
          <w:szCs w:val="24"/>
        </w:rPr>
        <w:br/>
        <w:t xml:space="preserve">    created_at DATETIME DEFAULT CURRENT_TIMESTAMP,</w:t>
      </w:r>
      <w:r>
        <w:rPr>
          <w:rFonts w:ascii="Times New Roman" w:hAnsi="Times New Roman" w:cs="Times New Roman"/>
          <w:sz w:val="24"/>
          <w:szCs w:val="24"/>
        </w:rPr>
        <w:br/>
        <w:t xml:space="preserve">    FOREIGN KEY (user_id) REFERENCES users(id)</w:t>
      </w:r>
      <w:r>
        <w:rPr>
          <w:rFonts w:ascii="Times New Roman" w:hAnsi="Times New Roman" w:cs="Times New Roman"/>
          <w:sz w:val="24"/>
          <w:szCs w:val="24"/>
        </w:rPr>
        <w:br/>
        <w:t>);</w:t>
      </w:r>
      <w:r>
        <w:rPr>
          <w:rFonts w:ascii="Times New Roman" w:hAnsi="Times New Roman" w:cs="Times New Roman"/>
          <w:sz w:val="24"/>
          <w:szCs w:val="24"/>
        </w:rPr>
        <w:br/>
      </w:r>
      <w:r>
        <w:rPr>
          <w:rFonts w:ascii="Times New Roman" w:hAnsi="Times New Roman" w:cs="Times New Roman"/>
          <w:sz w:val="24"/>
          <w:szCs w:val="24"/>
        </w:rPr>
        <w:br/>
        <w:t>CREATE TABLE order_details (</w:t>
      </w:r>
      <w:r>
        <w:rPr>
          <w:rFonts w:ascii="Times New Roman" w:hAnsi="Times New Roman" w:cs="Times New Roman"/>
          <w:sz w:val="24"/>
          <w:szCs w:val="24"/>
        </w:rPr>
        <w:br/>
        <w:t xml:space="preserve">    id INT AUTO_INCREMENT PRIMARY KEY,</w:t>
      </w:r>
      <w:r>
        <w:rPr>
          <w:rFonts w:ascii="Times New Roman" w:hAnsi="Times New Roman" w:cs="Times New Roman"/>
          <w:sz w:val="24"/>
          <w:szCs w:val="24"/>
        </w:rPr>
        <w:br/>
        <w:t xml:space="preserve">    order_id INT,</w:t>
      </w:r>
      <w:r>
        <w:rPr>
          <w:rFonts w:ascii="Times New Roman" w:hAnsi="Times New Roman" w:cs="Times New Roman"/>
          <w:sz w:val="24"/>
          <w:szCs w:val="24"/>
        </w:rPr>
        <w:br/>
        <w:t xml:space="preserve">    product_id INT,</w:t>
      </w:r>
      <w:r>
        <w:rPr>
          <w:rFonts w:ascii="Times New Roman" w:hAnsi="Times New Roman" w:cs="Times New Roman"/>
          <w:sz w:val="24"/>
          <w:szCs w:val="24"/>
        </w:rPr>
        <w:br/>
        <w:t xml:space="preserve">    quantity INT NOT NULL,</w:t>
      </w:r>
      <w:r>
        <w:rPr>
          <w:rFonts w:ascii="Times New Roman" w:hAnsi="Times New Roman" w:cs="Times New Roman"/>
          <w:sz w:val="24"/>
          <w:szCs w:val="24"/>
        </w:rPr>
        <w:br/>
        <w:t xml:space="preserve">    price DECIMAL(10,2) NOT NULL,</w:t>
      </w:r>
      <w:r>
        <w:rPr>
          <w:rFonts w:ascii="Times New Roman" w:hAnsi="Times New Roman" w:cs="Times New Roman"/>
          <w:sz w:val="24"/>
          <w:szCs w:val="24"/>
        </w:rPr>
        <w:br/>
        <w:t xml:space="preserve">    FOREIGN KEY (order_id) REFERENCES orders(id),</w:t>
      </w:r>
      <w:r>
        <w:rPr>
          <w:rFonts w:ascii="Times New Roman" w:hAnsi="Times New Roman" w:cs="Times New Roman"/>
          <w:sz w:val="24"/>
          <w:szCs w:val="24"/>
        </w:rPr>
        <w:br/>
      </w:r>
      <w:r>
        <w:rPr>
          <w:rFonts w:ascii="Times New Roman" w:hAnsi="Times New Roman" w:cs="Times New Roman"/>
          <w:sz w:val="24"/>
          <w:szCs w:val="24"/>
        </w:rPr>
        <w:lastRenderedPageBreak/>
        <w:t xml:space="preserve">    FOREIGN KEY (product_id) REFERENCES products(id)</w:t>
      </w:r>
      <w:r>
        <w:rPr>
          <w:rFonts w:ascii="Times New Roman" w:hAnsi="Times New Roman" w:cs="Times New Roman"/>
          <w:sz w:val="24"/>
          <w:szCs w:val="24"/>
        </w:rPr>
        <w:br/>
        <w:t>);</w:t>
      </w:r>
    </w:p>
    <w:p w14:paraId="2D194F24" w14:textId="77777777" w:rsidR="00124D2C" w:rsidRDefault="00000000">
      <w:pPr>
        <w:pStyle w:val="Heading2"/>
        <w:rPr>
          <w:rFonts w:ascii="Times New Roman" w:hAnsi="Times New Roman" w:cs="Times New Roman"/>
          <w:b w:val="0"/>
          <w:i w:val="0"/>
          <w:iCs w:val="0"/>
          <w:sz w:val="24"/>
          <w:szCs w:val="24"/>
        </w:rPr>
      </w:pPr>
      <w:bookmarkStart w:id="263" w:name="_Toc232170984"/>
      <w:bookmarkStart w:id="264" w:name="_Toc232235038"/>
      <w:r>
        <w:rPr>
          <w:rFonts w:ascii="Times New Roman" w:hAnsi="Times New Roman" w:cs="Times New Roman"/>
          <w:b w:val="0"/>
          <w:i w:val="0"/>
          <w:iCs w:val="0"/>
          <w:sz w:val="24"/>
          <w:szCs w:val="24"/>
        </w:rPr>
        <w:t>B. API Endpoints</w:t>
      </w:r>
      <w:bookmarkEnd w:id="263"/>
      <w:bookmarkEnd w:id="2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4014"/>
        <w:gridCol w:w="3675"/>
      </w:tblGrid>
      <w:tr w:rsidR="00124D2C" w14:paraId="1710194E" w14:textId="77777777">
        <w:tc>
          <w:tcPr>
            <w:tcW w:w="0" w:type="auto"/>
          </w:tcPr>
          <w:p w14:paraId="3EFDE4A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Method</w:t>
            </w:r>
          </w:p>
        </w:tc>
        <w:tc>
          <w:tcPr>
            <w:tcW w:w="0" w:type="auto"/>
          </w:tcPr>
          <w:p w14:paraId="2D39CCE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Endpoint</w:t>
            </w:r>
          </w:p>
        </w:tc>
        <w:tc>
          <w:tcPr>
            <w:tcW w:w="0" w:type="auto"/>
          </w:tcPr>
          <w:p w14:paraId="1D77C6B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Description</w:t>
            </w:r>
          </w:p>
        </w:tc>
      </w:tr>
      <w:tr w:rsidR="00124D2C" w14:paraId="1515FB4C" w14:textId="77777777">
        <w:tc>
          <w:tcPr>
            <w:tcW w:w="0" w:type="auto"/>
          </w:tcPr>
          <w:p w14:paraId="5FA7743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36233D2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w:t>
            </w:r>
          </w:p>
        </w:tc>
        <w:tc>
          <w:tcPr>
            <w:tcW w:w="0" w:type="auto"/>
          </w:tcPr>
          <w:p w14:paraId="00ECBCD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Trang chủ</w:t>
            </w:r>
          </w:p>
        </w:tc>
      </w:tr>
      <w:tr w:rsidR="00124D2C" w14:paraId="55719060" w14:textId="77777777">
        <w:tc>
          <w:tcPr>
            <w:tcW w:w="0" w:type="auto"/>
          </w:tcPr>
          <w:p w14:paraId="07564F02"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1521A7C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/?page=products</w:t>
            </w:r>
          </w:p>
        </w:tc>
        <w:tc>
          <w:tcPr>
            <w:tcW w:w="0" w:type="auto"/>
          </w:tcPr>
          <w:p w14:paraId="472E474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Danh sách sản phẩm</w:t>
            </w:r>
          </w:p>
        </w:tc>
      </w:tr>
      <w:tr w:rsidR="00124D2C" w14:paraId="17858456" w14:textId="77777777">
        <w:tc>
          <w:tcPr>
            <w:tcW w:w="0" w:type="auto"/>
          </w:tcPr>
          <w:p w14:paraId="00BC94B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5DA2AC5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/?page=product&amp;id={id}</w:t>
            </w:r>
          </w:p>
        </w:tc>
        <w:tc>
          <w:tcPr>
            <w:tcW w:w="0" w:type="auto"/>
          </w:tcPr>
          <w:p w14:paraId="44B965D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Chi tiết sản phẩm</w:t>
            </w:r>
          </w:p>
        </w:tc>
      </w:tr>
      <w:tr w:rsidR="00124D2C" w14:paraId="1907EF64" w14:textId="77777777">
        <w:tc>
          <w:tcPr>
            <w:tcW w:w="0" w:type="auto"/>
          </w:tcPr>
          <w:p w14:paraId="7832A1C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4975DEA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/?page=cart</w:t>
            </w:r>
          </w:p>
        </w:tc>
        <w:tc>
          <w:tcPr>
            <w:tcW w:w="0" w:type="auto"/>
          </w:tcPr>
          <w:p w14:paraId="49ECB5D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Giỏ hàng</w:t>
            </w:r>
          </w:p>
        </w:tc>
      </w:tr>
      <w:tr w:rsidR="00124D2C" w14:paraId="028CE8A2" w14:textId="77777777">
        <w:tc>
          <w:tcPr>
            <w:tcW w:w="0" w:type="auto"/>
          </w:tcPr>
          <w:p w14:paraId="6077885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64B6A0F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/?page=cart&amp;action=add</w:t>
            </w:r>
          </w:p>
        </w:tc>
        <w:tc>
          <w:tcPr>
            <w:tcW w:w="0" w:type="auto"/>
          </w:tcPr>
          <w:p w14:paraId="4D48F28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Thêm vào giỏ hàng</w:t>
            </w:r>
          </w:p>
        </w:tc>
      </w:tr>
      <w:tr w:rsidR="00124D2C" w14:paraId="4018CEC8" w14:textId="77777777">
        <w:tc>
          <w:tcPr>
            <w:tcW w:w="0" w:type="auto"/>
          </w:tcPr>
          <w:p w14:paraId="72C53C2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13A2ACC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/?page=cart&amp;action=update</w:t>
            </w:r>
          </w:p>
        </w:tc>
        <w:tc>
          <w:tcPr>
            <w:tcW w:w="0" w:type="auto"/>
          </w:tcPr>
          <w:p w14:paraId="62CBD0D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Cập nhật giỏ hàng</w:t>
            </w:r>
          </w:p>
        </w:tc>
      </w:tr>
      <w:tr w:rsidR="00124D2C" w14:paraId="5199A5C9" w14:textId="77777777">
        <w:tc>
          <w:tcPr>
            <w:tcW w:w="0" w:type="auto"/>
          </w:tcPr>
          <w:p w14:paraId="12C1AB5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2AD71CE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/?page=cart&amp;action=remove</w:t>
            </w:r>
          </w:p>
        </w:tc>
        <w:tc>
          <w:tcPr>
            <w:tcW w:w="0" w:type="auto"/>
          </w:tcPr>
          <w:p w14:paraId="197C537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Xóa khỏi giỏ hàng</w:t>
            </w:r>
          </w:p>
        </w:tc>
      </w:tr>
      <w:tr w:rsidR="00124D2C" w14:paraId="61A5DBFA" w14:textId="77777777">
        <w:tc>
          <w:tcPr>
            <w:tcW w:w="0" w:type="auto"/>
          </w:tcPr>
          <w:p w14:paraId="0E79EF6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76E2250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/?page=cart&amp;action=checkout</w:t>
            </w:r>
          </w:p>
        </w:tc>
        <w:tc>
          <w:tcPr>
            <w:tcW w:w="0" w:type="auto"/>
          </w:tcPr>
          <w:p w14:paraId="5CB3328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Thanh toán</w:t>
            </w:r>
          </w:p>
        </w:tc>
      </w:tr>
      <w:tr w:rsidR="00124D2C" w14:paraId="0C441423" w14:textId="77777777">
        <w:tc>
          <w:tcPr>
            <w:tcW w:w="0" w:type="auto"/>
          </w:tcPr>
          <w:p w14:paraId="32F4E07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7754C6A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/?page=orders</w:t>
            </w:r>
          </w:p>
        </w:tc>
        <w:tc>
          <w:tcPr>
            <w:tcW w:w="0" w:type="auto"/>
          </w:tcPr>
          <w:p w14:paraId="0A557A5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Danh sách đơn hàng</w:t>
            </w:r>
          </w:p>
        </w:tc>
      </w:tr>
      <w:tr w:rsidR="00124D2C" w14:paraId="38381B6D" w14:textId="77777777">
        <w:tc>
          <w:tcPr>
            <w:tcW w:w="0" w:type="auto"/>
          </w:tcPr>
          <w:p w14:paraId="2AC527B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6892006E"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/?page=auth&amp;action=login</w:t>
            </w:r>
          </w:p>
        </w:tc>
        <w:tc>
          <w:tcPr>
            <w:tcW w:w="0" w:type="auto"/>
          </w:tcPr>
          <w:p w14:paraId="4427717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Trang đăng nhập</w:t>
            </w:r>
          </w:p>
        </w:tc>
      </w:tr>
      <w:tr w:rsidR="00124D2C" w14:paraId="12856045" w14:textId="77777777">
        <w:tc>
          <w:tcPr>
            <w:tcW w:w="0" w:type="auto"/>
          </w:tcPr>
          <w:p w14:paraId="5B80E57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7AF0AB6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/?page=auth&amp;action=login</w:t>
            </w:r>
          </w:p>
        </w:tc>
        <w:tc>
          <w:tcPr>
            <w:tcW w:w="0" w:type="auto"/>
          </w:tcPr>
          <w:p w14:paraId="7DED453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Xử lý đăng nhập</w:t>
            </w:r>
          </w:p>
        </w:tc>
      </w:tr>
      <w:tr w:rsidR="00124D2C" w14:paraId="31F1FD68" w14:textId="77777777">
        <w:tc>
          <w:tcPr>
            <w:tcW w:w="0" w:type="auto"/>
          </w:tcPr>
          <w:p w14:paraId="21CAF256"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01BF9AB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/?page=auth&amp;action=register</w:t>
            </w:r>
          </w:p>
        </w:tc>
        <w:tc>
          <w:tcPr>
            <w:tcW w:w="0" w:type="auto"/>
          </w:tcPr>
          <w:p w14:paraId="2E9F57A4"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Trang đăng ký</w:t>
            </w:r>
          </w:p>
        </w:tc>
      </w:tr>
      <w:tr w:rsidR="00124D2C" w14:paraId="3958BE10" w14:textId="77777777">
        <w:tc>
          <w:tcPr>
            <w:tcW w:w="0" w:type="auto"/>
          </w:tcPr>
          <w:p w14:paraId="2B934C8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4CECD24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/?page=auth&amp;action=register</w:t>
            </w:r>
          </w:p>
        </w:tc>
        <w:tc>
          <w:tcPr>
            <w:tcW w:w="0" w:type="auto"/>
          </w:tcPr>
          <w:p w14:paraId="344AEC5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Xử lý đăng ký</w:t>
            </w:r>
          </w:p>
        </w:tc>
      </w:tr>
      <w:tr w:rsidR="00124D2C" w14:paraId="7703C2D3" w14:textId="77777777">
        <w:tc>
          <w:tcPr>
            <w:tcW w:w="0" w:type="auto"/>
          </w:tcPr>
          <w:p w14:paraId="1C802F1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7C9BB04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/?page=auth&amp;action=logout</w:t>
            </w:r>
          </w:p>
        </w:tc>
        <w:tc>
          <w:tcPr>
            <w:tcW w:w="0" w:type="auto"/>
          </w:tcPr>
          <w:p w14:paraId="7BC606E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Đăng xuất</w:t>
            </w:r>
          </w:p>
        </w:tc>
      </w:tr>
      <w:tr w:rsidR="00124D2C" w14:paraId="0898D559" w14:textId="77777777">
        <w:tc>
          <w:tcPr>
            <w:tcW w:w="0" w:type="auto"/>
          </w:tcPr>
          <w:p w14:paraId="6656230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118B49B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/?page=profile</w:t>
            </w:r>
          </w:p>
        </w:tc>
        <w:tc>
          <w:tcPr>
            <w:tcW w:w="0" w:type="auto"/>
          </w:tcPr>
          <w:p w14:paraId="2797E0D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Trang thông tin cá nhân</w:t>
            </w:r>
          </w:p>
        </w:tc>
      </w:tr>
      <w:tr w:rsidR="00124D2C" w14:paraId="2C946A12" w14:textId="77777777">
        <w:tc>
          <w:tcPr>
            <w:tcW w:w="0" w:type="auto"/>
          </w:tcPr>
          <w:p w14:paraId="6A3D70E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POST</w:t>
            </w:r>
          </w:p>
        </w:tc>
        <w:tc>
          <w:tcPr>
            <w:tcW w:w="0" w:type="auto"/>
          </w:tcPr>
          <w:p w14:paraId="52202E6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/?page=profile</w:t>
            </w:r>
          </w:p>
        </w:tc>
        <w:tc>
          <w:tcPr>
            <w:tcW w:w="0" w:type="auto"/>
          </w:tcPr>
          <w:p w14:paraId="37A0BD8C"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Cập nhật thông tin</w:t>
            </w:r>
          </w:p>
        </w:tc>
      </w:tr>
      <w:tr w:rsidR="00124D2C" w14:paraId="53658828" w14:textId="77777777">
        <w:tc>
          <w:tcPr>
            <w:tcW w:w="0" w:type="auto"/>
          </w:tcPr>
          <w:p w14:paraId="54B5EF95"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62B50610"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/?page=admin</w:t>
            </w:r>
          </w:p>
        </w:tc>
        <w:tc>
          <w:tcPr>
            <w:tcW w:w="0" w:type="auto"/>
          </w:tcPr>
          <w:p w14:paraId="55B672F8"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Trang admin</w:t>
            </w:r>
          </w:p>
        </w:tc>
      </w:tr>
      <w:tr w:rsidR="00124D2C" w14:paraId="32A78AD7" w14:textId="77777777">
        <w:tc>
          <w:tcPr>
            <w:tcW w:w="0" w:type="auto"/>
          </w:tcPr>
          <w:p w14:paraId="79254E3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27371643"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/?page=admin&amp;action=products</w:t>
            </w:r>
          </w:p>
        </w:tc>
        <w:tc>
          <w:tcPr>
            <w:tcW w:w="0" w:type="auto"/>
          </w:tcPr>
          <w:p w14:paraId="075DC051"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sản phẩm (Admin)</w:t>
            </w:r>
          </w:p>
        </w:tc>
      </w:tr>
      <w:tr w:rsidR="00124D2C" w14:paraId="3615FFE1" w14:textId="77777777">
        <w:tc>
          <w:tcPr>
            <w:tcW w:w="0" w:type="auto"/>
          </w:tcPr>
          <w:p w14:paraId="60862269"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14E2FADA"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/?page=admin&amp;action=users</w:t>
            </w:r>
          </w:p>
        </w:tc>
        <w:tc>
          <w:tcPr>
            <w:tcW w:w="0" w:type="auto"/>
          </w:tcPr>
          <w:p w14:paraId="62BE3577"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người dùng (Admin)</w:t>
            </w:r>
          </w:p>
        </w:tc>
      </w:tr>
      <w:tr w:rsidR="00124D2C" w14:paraId="4DA60E40" w14:textId="77777777">
        <w:tc>
          <w:tcPr>
            <w:tcW w:w="0" w:type="auto"/>
          </w:tcPr>
          <w:p w14:paraId="050638ED"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GET</w:t>
            </w:r>
          </w:p>
        </w:tc>
        <w:tc>
          <w:tcPr>
            <w:tcW w:w="0" w:type="auto"/>
          </w:tcPr>
          <w:p w14:paraId="5AC29BEF"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/?page=admin&amp;action=orders</w:t>
            </w:r>
          </w:p>
        </w:tc>
        <w:tc>
          <w:tcPr>
            <w:tcW w:w="0" w:type="auto"/>
          </w:tcPr>
          <w:p w14:paraId="76E516BB" w14:textId="77777777" w:rsidR="00124D2C" w:rsidRDefault="00000000">
            <w:pPr>
              <w:jc w:val="center"/>
              <w:rPr>
                <w:rFonts w:ascii="Times New Roman" w:hAnsi="Times New Roman" w:cs="Times New Roman"/>
                <w:sz w:val="24"/>
                <w:szCs w:val="24"/>
              </w:rPr>
            </w:pPr>
            <w:r>
              <w:rPr>
                <w:rFonts w:ascii="Times New Roman" w:hAnsi="Times New Roman" w:cs="Times New Roman"/>
                <w:sz w:val="24"/>
                <w:szCs w:val="24"/>
              </w:rPr>
              <w:t>Quản lý đơn hàng (Admin)</w:t>
            </w:r>
          </w:p>
        </w:tc>
      </w:tr>
    </w:tbl>
    <w:p w14:paraId="767D9313" w14:textId="77777777" w:rsidR="00124D2C" w:rsidRDefault="00000000">
      <w:pPr>
        <w:pStyle w:val="Heading2"/>
        <w:rPr>
          <w:rFonts w:ascii="Times New Roman" w:hAnsi="Times New Roman" w:cs="Times New Roman"/>
          <w:b w:val="0"/>
          <w:i w:val="0"/>
          <w:iCs w:val="0"/>
          <w:sz w:val="24"/>
          <w:szCs w:val="24"/>
        </w:rPr>
      </w:pPr>
      <w:bookmarkStart w:id="265" w:name="_Toc232170985"/>
      <w:bookmarkStart w:id="266" w:name="_Toc232235039"/>
      <w:r>
        <w:rPr>
          <w:rFonts w:ascii="Times New Roman" w:hAnsi="Times New Roman" w:cs="Times New Roman"/>
          <w:b w:val="0"/>
          <w:i w:val="0"/>
          <w:iCs w:val="0"/>
          <w:sz w:val="24"/>
          <w:szCs w:val="24"/>
        </w:rPr>
        <w:t>C. Mã nguồn</w:t>
      </w:r>
      <w:bookmarkEnd w:id="265"/>
      <w:bookmarkEnd w:id="266"/>
    </w:p>
    <w:p w14:paraId="4A803A56" w14:textId="77777777" w:rsidR="00124D2C" w:rsidRDefault="00000000">
      <w:pPr>
        <w:rPr>
          <w:rFonts w:ascii="Times New Roman" w:hAnsi="Times New Roman" w:cs="Times New Roman"/>
          <w:sz w:val="24"/>
          <w:szCs w:val="24"/>
        </w:rPr>
      </w:pPr>
      <w:r>
        <w:rPr>
          <w:rFonts w:ascii="Times New Roman" w:hAnsi="Times New Roman" w:cs="Times New Roman"/>
          <w:sz w:val="24"/>
          <w:szCs w:val="24"/>
        </w:rPr>
        <w:t>Mã nguồn dự án được lưu trữ tại: https://github.com/TrungHauNguyen4/Web_PhP_Phone_store.git</w:t>
      </w:r>
    </w:p>
    <w:p w14:paraId="344AC797" w14:textId="77777777" w:rsidR="00124D2C" w:rsidRDefault="00000000">
      <w:pPr>
        <w:pStyle w:val="Heading1"/>
        <w:rPr>
          <w:rFonts w:ascii="Times New Roman" w:hAnsi="Times New Roman" w:cs="Times New Roman"/>
          <w:b w:val="0"/>
          <w:sz w:val="24"/>
          <w:szCs w:val="24"/>
        </w:rPr>
      </w:pPr>
      <w:bookmarkStart w:id="267" w:name="_Toc5409"/>
      <w:bookmarkStart w:id="268" w:name="_Toc232170986"/>
      <w:bookmarkStart w:id="269" w:name="_Toc232235040"/>
      <w:r>
        <w:rPr>
          <w:rFonts w:ascii="Times New Roman" w:hAnsi="Times New Roman" w:cs="Times New Roman"/>
          <w:sz w:val="24"/>
          <w:szCs w:val="24"/>
        </w:rPr>
        <w:t>TÀI LIỆU THAM KHẢO</w:t>
      </w:r>
      <w:bookmarkEnd w:id="267"/>
      <w:bookmarkEnd w:id="268"/>
      <w:bookmarkEnd w:id="269"/>
    </w:p>
    <w:p w14:paraId="33D7B73C"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PHP Manual: https://www.php.net/docs.php</w:t>
      </w:r>
    </w:p>
    <w:p w14:paraId="759D484B"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MySQL Documentation: https://dev.mysql.com/doc/</w:t>
      </w:r>
    </w:p>
    <w:p w14:paraId="2DEB5ABC"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lastRenderedPageBreak/>
        <w:t>Bootstrap 5 Documentation: https://getbootstrap.com/docs/5.0/</w:t>
      </w:r>
    </w:p>
    <w:p w14:paraId="3904B0F2"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MVC Pattern: https://en.wikipedia.org/wiki/Model%E2%80%93view%E2%80%93controller</w:t>
      </w:r>
    </w:p>
    <w:p w14:paraId="0404F4CE"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SQL Injection Prevention: https://owasp.org/www-community/attacks/SQL_Injection</w:t>
      </w:r>
    </w:p>
    <w:p w14:paraId="4D3041DA"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Password Hashing: https://www.php.net/manual/en/function.password-hash.php</w:t>
      </w:r>
    </w:p>
    <w:p w14:paraId="4F5B18D1"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PDO Documentation: https://www.php.net/manual/en/book.pdo.php</w:t>
      </w:r>
    </w:p>
    <w:p w14:paraId="74D3F4D8" w14:textId="77777777" w:rsidR="00124D2C" w:rsidRDefault="00000000">
      <w:pPr>
        <w:numPr>
          <w:ilvl w:val="0"/>
          <w:numId w:val="57"/>
        </w:numPr>
        <w:rPr>
          <w:rFonts w:ascii="Times New Roman" w:hAnsi="Times New Roman" w:cs="Times New Roman"/>
          <w:sz w:val="24"/>
          <w:szCs w:val="24"/>
        </w:rPr>
      </w:pPr>
      <w:r>
        <w:rPr>
          <w:rFonts w:ascii="Times New Roman" w:hAnsi="Times New Roman" w:cs="Times New Roman"/>
          <w:sz w:val="24"/>
          <w:szCs w:val="24"/>
        </w:rPr>
        <w:t>XAMPP Documentation: https://www.apachefriends.org/docs.html</w:t>
      </w:r>
    </w:p>
    <w:sectPr w:rsidR="00124D2C">
      <w:footerReference w:type="default" r:id="rId3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C9A5" w14:textId="77777777" w:rsidR="00AA3F2A" w:rsidRDefault="00AA3F2A">
      <w:pPr>
        <w:spacing w:after="0"/>
      </w:pPr>
      <w:r>
        <w:separator/>
      </w:r>
    </w:p>
  </w:endnote>
  <w:endnote w:type="continuationSeparator" w:id="0">
    <w:p w14:paraId="624947D1" w14:textId="77777777" w:rsidR="00AA3F2A" w:rsidRDefault="00AA3F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9286" w14:textId="77777777" w:rsidR="00124D2C" w:rsidRDefault="00000000">
    <w:pPr>
      <w:pStyle w:val="Footer"/>
      <w:rPr>
        <w:lang w:val="vi-VN"/>
      </w:rPr>
    </w:pPr>
    <w:r>
      <w:pict w14:anchorId="5C2C9CF3">
        <v:shapetype id="_x0000_t202" coordsize="21600,21600" o:spt="202" path="m,l,21600r21600,l21600,xe">
          <v:stroke joinstyle="miter"/>
          <v:path gradientshapeok="t" o:connecttype="rect"/>
        </v:shapetype>
        <v:shape id="_x0000_s1031" type="#_x0000_t202" style="position:absolute;margin-left:92.8pt;margin-top:0;width:2in;height:2in;z-index:251663360;mso-wrap-style:none;mso-position-horizontal:right;mso-position-horizontal-relative:margin;mso-width-relative:page;mso-height-relative:page" filled="f" stroked="f">
          <v:textbox style="mso-fit-shape-to-text:t" inset="0,0,0,0">
            <w:txbxContent>
              <w:p w14:paraId="03F0517E" w14:textId="77777777" w:rsidR="00124D2C" w:rsidRDefault="00000000">
                <w:pPr>
                  <w:pStyle w:val="Footer"/>
                  <w:rPr>
                    <w:lang w:val="vi-VN"/>
                  </w:rPr>
                </w:pPr>
                <w:r>
                  <w:rPr>
                    <w:lang w:val="vi-VN"/>
                  </w:rPr>
                  <w:t>1</w:t>
                </w:r>
              </w:p>
            </w:txbxContent>
          </v:textbox>
          <w10:wrap anchorx="margin"/>
        </v:shape>
      </w:pict>
    </w:r>
    <w:r>
      <w:pict w14:anchorId="368E0A44">
        <v:shape id="_x0000_s1025" type="#_x0000_t202" style="position:absolute;margin-left:92.8pt;margin-top:0;width:2in;height:2in;z-index:251662336;mso-wrap-style:none;mso-position-horizontal:right;mso-position-horizontal-relative:margin;mso-width-relative:page;mso-height-relative:page" filled="f" stroked="f">
          <v:textbox style="mso-fit-shape-to-text:t" inset="0,0,0,0">
            <w:txbxContent>
              <w:p w14:paraId="1ADC03E3" w14:textId="77777777" w:rsidR="00124D2C" w:rsidRDefault="00124D2C">
                <w:pPr>
                  <w:pStyle w:val="Footer"/>
                  <w:rPr>
                    <w:lang w:val="vi-VN"/>
                  </w:rPr>
                </w:pPr>
              </w:p>
            </w:txbxContent>
          </v:textbox>
          <w10:wrap anchorx="margin"/>
        </v:shape>
      </w:pict>
    </w:r>
  </w:p>
  <w:p w14:paraId="1D30EBC9" w14:textId="77777777" w:rsidR="00124D2C" w:rsidRDefault="00124D2C">
    <w:pPr>
      <w:pStyle w:val="Foo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8CE3" w14:textId="77777777" w:rsidR="00124D2C" w:rsidRDefault="00000000">
    <w:pPr>
      <w:pStyle w:val="Footer"/>
      <w:rPr>
        <w:lang w:val="vi-VN"/>
      </w:rPr>
    </w:pPr>
    <w:r>
      <w:pict w14:anchorId="022CB371">
        <v:shapetype id="_x0000_t202" coordsize="21600,21600" o:spt="202" path="m,l,21600r21600,l21600,xe">
          <v:stroke joinstyle="miter"/>
          <v:path gradientshapeok="t" o:connecttype="rect"/>
        </v:shapetype>
        <v:shape id="_x0000_s1041" type="#_x0000_t202" style="position:absolute;margin-left:92.8pt;margin-top:0;width:2in;height:2in;z-index:251668480;mso-wrap-style:none;mso-position-horizontal:right;mso-position-horizontal-relative:margin;mso-width-relative:page;mso-height-relative:page" filled="f" stroked="f">
          <v:textbox style="mso-next-textbox:#_x0000_s1041;mso-fit-shape-to-text:t" inset="0,0,0,0">
            <w:txbxContent>
              <w:p w14:paraId="2D797784" w14:textId="77777777" w:rsidR="00124D2C"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w:r>
    <w:r>
      <w:pict w14:anchorId="07EC9646">
        <v:shape id="_x0000_s1034" type="#_x0000_t202" style="position:absolute;margin-left:92.8pt;margin-top:0;width:2in;height:2in;z-index:251665408;mso-wrap-style:none;mso-position-horizontal:right;mso-position-horizontal-relative:margin;mso-width-relative:page;mso-height-relative:page" filled="f" stroked="f">
          <v:textbox style="mso-next-textbox:#_x0000_s1034;mso-fit-shape-to-text:t" inset="0,0,0,0">
            <w:txbxContent>
              <w:p w14:paraId="75DAC3CC" w14:textId="77777777" w:rsidR="00124D2C" w:rsidRDefault="00124D2C">
                <w:pPr>
                  <w:pStyle w:val="Footer"/>
                  <w:rPr>
                    <w:lang w:val="vi-VN"/>
                  </w:rPr>
                </w:pPr>
              </w:p>
            </w:txbxContent>
          </v:textbox>
          <w10:wrap anchorx="margin"/>
        </v:shape>
      </w:pict>
    </w:r>
    <w:r>
      <w:pict w14:anchorId="1A4DB2F5">
        <v:shape id="_x0000_s1035" type="#_x0000_t202" style="position:absolute;margin-left:92.8pt;margin-top:0;width:2in;height:2in;z-index:251664384;mso-wrap-style:none;mso-position-horizontal:right;mso-position-horizontal-relative:margin;mso-width-relative:page;mso-height-relative:page" filled="f" stroked="f">
          <v:textbox style="mso-next-textbox:#_x0000_s1035;mso-fit-shape-to-text:t" inset="0,0,0,0">
            <w:txbxContent>
              <w:p w14:paraId="78C33A46" w14:textId="77777777" w:rsidR="00124D2C" w:rsidRDefault="00124D2C">
                <w:pPr>
                  <w:pStyle w:val="Footer"/>
                  <w:rPr>
                    <w:lang w:val="vi-VN"/>
                  </w:rPr>
                </w:pPr>
              </w:p>
            </w:txbxContent>
          </v:textbox>
          <w10:wrap anchorx="margin"/>
        </v:shape>
      </w:pict>
    </w:r>
  </w:p>
  <w:p w14:paraId="0B3BBBCE" w14:textId="77777777" w:rsidR="00124D2C" w:rsidRDefault="00124D2C">
    <w:pPr>
      <w:pStyle w:val="Footer"/>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AFED" w14:textId="77777777" w:rsidR="00124D2C" w:rsidRDefault="00000000">
    <w:pPr>
      <w:pStyle w:val="Footer"/>
      <w:rPr>
        <w:lang w:val="vi-VN"/>
      </w:rPr>
    </w:pPr>
    <w:r>
      <w:pict w14:anchorId="31D71BF7">
        <v:shapetype id="_x0000_t202" coordsize="21600,21600" o:spt="202" path="m,l,21600r21600,l21600,xe">
          <v:stroke joinstyle="miter"/>
          <v:path gradientshapeok="t" o:connecttype="rect"/>
        </v:shapetype>
        <v:shape id="_x0000_s1042" type="#_x0000_t202" style="position:absolute;margin-left:92.8pt;margin-top:0;width:2in;height:2in;z-index:251669504;mso-wrap-style:none;mso-position-horizontal:right;mso-position-horizontal-relative:margin;mso-width-relative:page;mso-height-relative:page" filled="f" stroked="f">
          <v:textbox style="mso-fit-shape-to-text:t" inset="0,0,0,0">
            <w:txbxContent>
              <w:p w14:paraId="25B289EB" w14:textId="77777777" w:rsidR="00124D2C" w:rsidRDefault="00000000">
                <w:pPr>
                  <w:pStyle w:val="Footer"/>
                </w:pPr>
                <w:r>
                  <w:fldChar w:fldCharType="begin"/>
                </w:r>
                <w:r>
                  <w:instrText xml:space="preserve"> PAGE  \* MERGEFORMAT </w:instrText>
                </w:r>
                <w:r>
                  <w:fldChar w:fldCharType="separate"/>
                </w:r>
                <w:r>
                  <w:t>5</w:t>
                </w:r>
                <w:r>
                  <w:fldChar w:fldCharType="end"/>
                </w:r>
              </w:p>
            </w:txbxContent>
          </v:textbox>
          <w10:wrap anchorx="margin"/>
        </v:shape>
      </w:pict>
    </w:r>
    <w:r>
      <w:pict w14:anchorId="24589B73">
        <v:shape id="_x0000_s1038" type="#_x0000_t202" style="position:absolute;margin-left:92.8pt;margin-top:0;width:2in;height:2in;z-index:251667456;mso-wrap-style:none;mso-position-horizontal:right;mso-position-horizontal-relative:margin;mso-width-relative:page;mso-height-relative:page" filled="f" stroked="f">
          <v:textbox style="mso-fit-shape-to-text:t" inset="0,0,0,0">
            <w:txbxContent>
              <w:p w14:paraId="38FCD9FC" w14:textId="77777777" w:rsidR="00124D2C" w:rsidRDefault="00124D2C">
                <w:pPr>
                  <w:pStyle w:val="Footer"/>
                  <w:rPr>
                    <w:lang w:val="vi-VN"/>
                  </w:rPr>
                </w:pPr>
              </w:p>
            </w:txbxContent>
          </v:textbox>
          <w10:wrap anchorx="margin"/>
        </v:shape>
      </w:pict>
    </w:r>
    <w:r>
      <w:pict w14:anchorId="76505C42">
        <v:shape id="_x0000_s1039" type="#_x0000_t202" style="position:absolute;margin-left:92.8pt;margin-top:0;width:2in;height:2in;z-index:251666432;mso-wrap-style:none;mso-position-horizontal:right;mso-position-horizontal-relative:margin;mso-width-relative:page;mso-height-relative:page" filled="f" stroked="f">
          <v:textbox style="mso-fit-shape-to-text:t" inset="0,0,0,0">
            <w:txbxContent>
              <w:p w14:paraId="5217CB2B" w14:textId="77777777" w:rsidR="00124D2C" w:rsidRDefault="00124D2C">
                <w:pPr>
                  <w:pStyle w:val="Footer"/>
                  <w:rPr>
                    <w:lang w:val="vi-VN"/>
                  </w:rPr>
                </w:pPr>
              </w:p>
            </w:txbxContent>
          </v:textbox>
          <w10:wrap anchorx="margin"/>
        </v:shape>
      </w:pict>
    </w:r>
  </w:p>
  <w:p w14:paraId="3025132E" w14:textId="77777777" w:rsidR="00124D2C" w:rsidRDefault="00124D2C">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C902E" w14:textId="77777777" w:rsidR="00AA3F2A" w:rsidRDefault="00AA3F2A">
      <w:pPr>
        <w:spacing w:after="0"/>
      </w:pPr>
      <w:r>
        <w:separator/>
      </w:r>
    </w:p>
  </w:footnote>
  <w:footnote w:type="continuationSeparator" w:id="0">
    <w:p w14:paraId="00B3F0FE" w14:textId="77777777" w:rsidR="00AA3F2A" w:rsidRDefault="00AA3F2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224E83"/>
    <w:multiLevelType w:val="singleLevel"/>
    <w:tmpl w:val="A9224E83"/>
    <w:lvl w:ilvl="0">
      <w:start w:val="1"/>
      <w:numFmt w:val="lowerLetter"/>
      <w:lvlText w:val="%1."/>
      <w:lvlJc w:val="left"/>
      <w:pPr>
        <w:tabs>
          <w:tab w:val="left" w:pos="845"/>
        </w:tabs>
        <w:ind w:left="845" w:hanging="425"/>
      </w:pPr>
      <w:rPr>
        <w:rFonts w:hint="default"/>
      </w:rPr>
    </w:lvl>
  </w:abstractNum>
  <w:abstractNum w:abstractNumId="1" w15:restartNumberingAfterBreak="0">
    <w:nsid w:val="A93227FE"/>
    <w:multiLevelType w:val="singleLevel"/>
    <w:tmpl w:val="A93227FE"/>
    <w:lvl w:ilvl="0">
      <w:start w:val="1"/>
      <w:numFmt w:val="lowerLetter"/>
      <w:lvlText w:val="%1."/>
      <w:lvlJc w:val="left"/>
      <w:pPr>
        <w:tabs>
          <w:tab w:val="left" w:pos="845"/>
        </w:tabs>
        <w:ind w:left="845" w:hanging="425"/>
      </w:pPr>
      <w:rPr>
        <w:rFonts w:hint="default"/>
      </w:rPr>
    </w:lvl>
  </w:abstractNum>
  <w:abstractNum w:abstractNumId="2" w15:restartNumberingAfterBreak="0">
    <w:nsid w:val="AD9FAD04"/>
    <w:multiLevelType w:val="singleLevel"/>
    <w:tmpl w:val="AD9FAD04"/>
    <w:lvl w:ilvl="0">
      <w:start w:val="1"/>
      <w:numFmt w:val="lowerLetter"/>
      <w:lvlText w:val="%1."/>
      <w:lvlJc w:val="left"/>
      <w:pPr>
        <w:tabs>
          <w:tab w:val="left" w:pos="845"/>
        </w:tabs>
        <w:ind w:left="845" w:hanging="425"/>
      </w:pPr>
      <w:rPr>
        <w:rFonts w:hint="default"/>
      </w:rPr>
    </w:lvl>
  </w:abstractNum>
  <w:abstractNum w:abstractNumId="3" w15:restartNumberingAfterBreak="0">
    <w:nsid w:val="BACC8BF5"/>
    <w:multiLevelType w:val="singleLevel"/>
    <w:tmpl w:val="BACC8BF5"/>
    <w:lvl w:ilvl="0">
      <w:start w:val="1"/>
      <w:numFmt w:val="lowerLetter"/>
      <w:lvlText w:val="%1."/>
      <w:lvlJc w:val="left"/>
      <w:pPr>
        <w:tabs>
          <w:tab w:val="left" w:pos="845"/>
        </w:tabs>
        <w:ind w:left="845" w:hanging="425"/>
      </w:pPr>
      <w:rPr>
        <w:rFonts w:hint="default"/>
      </w:rPr>
    </w:lvl>
  </w:abstractNum>
  <w:abstractNum w:abstractNumId="4" w15:restartNumberingAfterBreak="0">
    <w:nsid w:val="DAFC2A5D"/>
    <w:multiLevelType w:val="singleLevel"/>
    <w:tmpl w:val="DAFC2A5D"/>
    <w:lvl w:ilvl="0">
      <w:start w:val="1"/>
      <w:numFmt w:val="lowerLetter"/>
      <w:lvlText w:val="%1."/>
      <w:lvlJc w:val="left"/>
      <w:pPr>
        <w:tabs>
          <w:tab w:val="left" w:pos="845"/>
        </w:tabs>
        <w:ind w:left="845" w:hanging="425"/>
      </w:pPr>
      <w:rPr>
        <w:rFonts w:hint="default"/>
      </w:rPr>
    </w:lvl>
  </w:abstractNum>
  <w:abstractNum w:abstractNumId="5" w15:restartNumberingAfterBreak="0">
    <w:nsid w:val="E44F29E3"/>
    <w:multiLevelType w:val="singleLevel"/>
    <w:tmpl w:val="E44F29E3"/>
    <w:lvl w:ilvl="0">
      <w:start w:val="1"/>
      <w:numFmt w:val="lowerLetter"/>
      <w:lvlText w:val="%1."/>
      <w:lvlJc w:val="left"/>
      <w:pPr>
        <w:tabs>
          <w:tab w:val="left" w:pos="845"/>
        </w:tabs>
        <w:ind w:left="845" w:hanging="425"/>
      </w:pPr>
      <w:rPr>
        <w:rFonts w:hint="default"/>
      </w:rPr>
    </w:lvl>
  </w:abstractNum>
  <w:abstractNum w:abstractNumId="6" w15:restartNumberingAfterBreak="0">
    <w:nsid w:val="F62329B7"/>
    <w:multiLevelType w:val="singleLevel"/>
    <w:tmpl w:val="F62329B7"/>
    <w:lvl w:ilvl="0">
      <w:start w:val="1"/>
      <w:numFmt w:val="lowerLetter"/>
      <w:lvlText w:val="%1."/>
      <w:lvlJc w:val="left"/>
      <w:pPr>
        <w:tabs>
          <w:tab w:val="left" w:pos="845"/>
        </w:tabs>
        <w:ind w:left="845" w:hanging="425"/>
      </w:pPr>
      <w:rPr>
        <w:rFonts w:hint="default"/>
      </w:rPr>
    </w:lvl>
  </w:abstractNum>
  <w:abstractNum w:abstractNumId="7" w15:restartNumberingAfterBreak="0">
    <w:nsid w:val="00000001"/>
    <w:multiLevelType w:val="multilevel"/>
    <w:tmpl w:val="00000001"/>
    <w:lvl w:ilvl="0">
      <w:start w:val="1"/>
      <w:numFmt w:val="bullet"/>
      <w:lvlText w:val="-"/>
      <w:lvlJc w:val="left"/>
      <w:pPr>
        <w:tabs>
          <w:tab w:val="left" w:pos="720"/>
        </w:tabs>
        <w:ind w:left="720" w:hanging="360"/>
      </w:pPr>
      <w:rPr>
        <w:rFonts w:ascii="Courier New" w:hAnsi="Courier New"/>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8" w15:restartNumberingAfterBreak="0">
    <w:nsid w:val="0000000C"/>
    <w:multiLevelType w:val="multilevel"/>
    <w:tmpl w:val="0000000C"/>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9" w15:restartNumberingAfterBreak="0">
    <w:nsid w:val="00000016"/>
    <w:multiLevelType w:val="multilevel"/>
    <w:tmpl w:val="00000016"/>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0000001A"/>
    <w:multiLevelType w:val="multilevel"/>
    <w:tmpl w:val="0000001A"/>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1" w15:restartNumberingAfterBreak="0">
    <w:nsid w:val="0000001C"/>
    <w:multiLevelType w:val="multilevel"/>
    <w:tmpl w:val="0000001C"/>
    <w:lvl w:ilvl="0">
      <w:start w:val="1"/>
      <w:numFmt w:val="bullet"/>
      <w:lvlText w:val=" "/>
      <w:lvlJc w:val="left"/>
      <w:pPr>
        <w:tabs>
          <w:tab w:val="left" w:pos="720"/>
        </w:tabs>
        <w:ind w:left="720" w:hanging="360"/>
      </w:pPr>
      <w:rPr>
        <w:rFonts w:ascii="Courier New" w:hAnsi="Courier New"/>
      </w:rPr>
    </w:lvl>
    <w:lvl w:ilvl="1">
      <w:start w:val="1"/>
      <w:numFmt w:val="bullet"/>
      <w:lvlText w:val=" "/>
      <w:lvlJc w:val="left"/>
      <w:pPr>
        <w:tabs>
          <w:tab w:val="left" w:pos="1440"/>
        </w:tabs>
        <w:ind w:left="1440" w:hanging="360"/>
      </w:pPr>
      <w:rPr>
        <w:rFonts w:ascii="Courier New" w:hAnsi="Courier New"/>
      </w:rPr>
    </w:lvl>
    <w:lvl w:ilvl="2">
      <w:start w:val="1"/>
      <w:numFmt w:val="bullet"/>
      <w:lvlText w:val=" "/>
      <w:lvlJc w:val="left"/>
      <w:pPr>
        <w:tabs>
          <w:tab w:val="left" w:pos="2160"/>
        </w:tabs>
        <w:ind w:left="2160" w:hanging="360"/>
      </w:pPr>
      <w:rPr>
        <w:rFonts w:ascii="Wingdings" w:hAnsi="Wingdings"/>
      </w:rPr>
    </w:lvl>
    <w:lvl w:ilvl="3">
      <w:start w:val="1"/>
      <w:numFmt w:val="bullet"/>
      <w:lvlText w:val=" "/>
      <w:lvlJc w:val="left"/>
      <w:pPr>
        <w:tabs>
          <w:tab w:val="left" w:pos="2880"/>
        </w:tabs>
        <w:ind w:left="2880" w:hanging="360"/>
      </w:pPr>
      <w:rPr>
        <w:rFonts w:ascii="Symbol" w:hAnsi="Symbol"/>
      </w:rPr>
    </w:lvl>
    <w:lvl w:ilvl="4">
      <w:start w:val="1"/>
      <w:numFmt w:val="bullet"/>
      <w:lvlText w:val=" "/>
      <w:lvlJc w:val="left"/>
      <w:pPr>
        <w:tabs>
          <w:tab w:val="left" w:pos="3600"/>
        </w:tabs>
        <w:ind w:left="3600" w:hanging="360"/>
      </w:pPr>
      <w:rPr>
        <w:rFonts w:ascii="Courier New" w:hAnsi="Courier New"/>
      </w:rPr>
    </w:lvl>
    <w:lvl w:ilvl="5">
      <w:start w:val="1"/>
      <w:numFmt w:val="bullet"/>
      <w:lvlText w:val=" "/>
      <w:lvlJc w:val="left"/>
      <w:pPr>
        <w:tabs>
          <w:tab w:val="left" w:pos="4320"/>
        </w:tabs>
        <w:ind w:left="4320" w:hanging="360"/>
      </w:pPr>
      <w:rPr>
        <w:rFonts w:ascii="Wingdings" w:hAnsi="Wingdings"/>
      </w:rPr>
    </w:lvl>
    <w:lvl w:ilvl="6">
      <w:start w:val="1"/>
      <w:numFmt w:val="bullet"/>
      <w:lvlText w:val=" "/>
      <w:lvlJc w:val="left"/>
      <w:pPr>
        <w:tabs>
          <w:tab w:val="left" w:pos="5040"/>
        </w:tabs>
        <w:ind w:left="5040" w:hanging="360"/>
      </w:pPr>
      <w:rPr>
        <w:rFonts w:ascii="Symbol" w:hAnsi="Symbol"/>
      </w:rPr>
    </w:lvl>
    <w:lvl w:ilvl="7">
      <w:start w:val="1"/>
      <w:numFmt w:val="bullet"/>
      <w:lvlText w:val=" "/>
      <w:lvlJc w:val="left"/>
      <w:pPr>
        <w:tabs>
          <w:tab w:val="left" w:pos="5760"/>
        </w:tabs>
        <w:ind w:left="5760" w:hanging="360"/>
      </w:pPr>
      <w:rPr>
        <w:rFonts w:ascii="Courier New" w:hAnsi="Courier New"/>
      </w:rPr>
    </w:lvl>
    <w:lvl w:ilvl="8">
      <w:start w:val="1"/>
      <w:numFmt w:val="bullet"/>
      <w:lvlText w:val=" "/>
      <w:lvlJc w:val="left"/>
      <w:pPr>
        <w:tabs>
          <w:tab w:val="left" w:pos="6480"/>
        </w:tabs>
        <w:ind w:left="6480" w:hanging="360"/>
      </w:pPr>
      <w:rPr>
        <w:rFonts w:ascii="Wingdings" w:hAnsi="Wingdings"/>
      </w:rPr>
    </w:lvl>
  </w:abstractNum>
  <w:abstractNum w:abstractNumId="12" w15:restartNumberingAfterBreak="0">
    <w:nsid w:val="0000001D"/>
    <w:multiLevelType w:val="multilevel"/>
    <w:tmpl w:val="0000001D"/>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0000001E"/>
    <w:multiLevelType w:val="multilevel"/>
    <w:tmpl w:val="0000001E"/>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4" w15:restartNumberingAfterBreak="0">
    <w:nsid w:val="0000001F"/>
    <w:multiLevelType w:val="multilevel"/>
    <w:tmpl w:val="0000001F"/>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5" w15:restartNumberingAfterBreak="0">
    <w:nsid w:val="00000020"/>
    <w:multiLevelType w:val="multilevel"/>
    <w:tmpl w:val="00000020"/>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6" w15:restartNumberingAfterBreak="0">
    <w:nsid w:val="00000021"/>
    <w:multiLevelType w:val="multilevel"/>
    <w:tmpl w:val="00000021"/>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7" w15:restartNumberingAfterBreak="0">
    <w:nsid w:val="00000022"/>
    <w:multiLevelType w:val="multilevel"/>
    <w:tmpl w:val="00000022"/>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8" w15:restartNumberingAfterBreak="0">
    <w:nsid w:val="00000023"/>
    <w:multiLevelType w:val="multilevel"/>
    <w:tmpl w:val="00000023"/>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9" w15:restartNumberingAfterBreak="0">
    <w:nsid w:val="00000024"/>
    <w:multiLevelType w:val="multilevel"/>
    <w:tmpl w:val="00000024"/>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 w15:restartNumberingAfterBreak="0">
    <w:nsid w:val="00000025"/>
    <w:multiLevelType w:val="multilevel"/>
    <w:tmpl w:val="00000025"/>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1" w15:restartNumberingAfterBreak="0">
    <w:nsid w:val="00000026"/>
    <w:multiLevelType w:val="multilevel"/>
    <w:tmpl w:val="00000026"/>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2" w15:restartNumberingAfterBreak="0">
    <w:nsid w:val="00000027"/>
    <w:multiLevelType w:val="multilevel"/>
    <w:tmpl w:val="00000027"/>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3" w15:restartNumberingAfterBreak="0">
    <w:nsid w:val="00000028"/>
    <w:multiLevelType w:val="multilevel"/>
    <w:tmpl w:val="00000028"/>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4" w15:restartNumberingAfterBreak="0">
    <w:nsid w:val="00000029"/>
    <w:multiLevelType w:val="multilevel"/>
    <w:tmpl w:val="00000029"/>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5" w15:restartNumberingAfterBreak="0">
    <w:nsid w:val="0000002A"/>
    <w:multiLevelType w:val="multilevel"/>
    <w:tmpl w:val="0000002A"/>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6" w15:restartNumberingAfterBreak="0">
    <w:nsid w:val="0000002B"/>
    <w:multiLevelType w:val="multilevel"/>
    <w:tmpl w:val="0000002B"/>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7" w15:restartNumberingAfterBreak="0">
    <w:nsid w:val="0000002C"/>
    <w:multiLevelType w:val="multilevel"/>
    <w:tmpl w:val="0000002C"/>
    <w:lvl w:ilvl="0">
      <w:start w:val="1"/>
      <w:numFmt w:val="decimal"/>
      <w:lvlText w:val="%1."/>
      <w:lvlJc w:val="left"/>
      <w:pPr>
        <w:tabs>
          <w:tab w:val="left" w:pos="720"/>
        </w:tabs>
        <w:ind w:left="720" w:hanging="360"/>
      </w:p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8" w15:restartNumberingAfterBreak="0">
    <w:nsid w:val="008E0381"/>
    <w:multiLevelType w:val="multilevel"/>
    <w:tmpl w:val="008E038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09045814"/>
    <w:multiLevelType w:val="singleLevel"/>
    <w:tmpl w:val="09045814"/>
    <w:lvl w:ilvl="0">
      <w:start w:val="1"/>
      <w:numFmt w:val="lowerLetter"/>
      <w:lvlText w:val="%1."/>
      <w:lvlJc w:val="left"/>
      <w:pPr>
        <w:tabs>
          <w:tab w:val="left" w:pos="845"/>
        </w:tabs>
        <w:ind w:left="845" w:hanging="425"/>
      </w:pPr>
      <w:rPr>
        <w:rFonts w:hint="default"/>
      </w:rPr>
    </w:lvl>
  </w:abstractNum>
  <w:abstractNum w:abstractNumId="30" w15:restartNumberingAfterBreak="0">
    <w:nsid w:val="17297A37"/>
    <w:multiLevelType w:val="singleLevel"/>
    <w:tmpl w:val="17297A37"/>
    <w:lvl w:ilvl="0">
      <w:start w:val="1"/>
      <w:numFmt w:val="lowerLetter"/>
      <w:lvlText w:val="%1."/>
      <w:lvlJc w:val="left"/>
      <w:pPr>
        <w:tabs>
          <w:tab w:val="left" w:pos="845"/>
        </w:tabs>
        <w:ind w:left="845" w:hanging="425"/>
      </w:pPr>
      <w:rPr>
        <w:rFonts w:hint="default"/>
      </w:rPr>
    </w:lvl>
  </w:abstractNum>
  <w:abstractNum w:abstractNumId="31" w15:restartNumberingAfterBreak="0">
    <w:nsid w:val="1C0E7EA4"/>
    <w:multiLevelType w:val="multilevel"/>
    <w:tmpl w:val="1C0E7E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C58E3EA"/>
    <w:multiLevelType w:val="singleLevel"/>
    <w:tmpl w:val="1C58E3EA"/>
    <w:lvl w:ilvl="0">
      <w:start w:val="1"/>
      <w:numFmt w:val="lowerLetter"/>
      <w:lvlText w:val="%1."/>
      <w:lvlJc w:val="left"/>
      <w:pPr>
        <w:tabs>
          <w:tab w:val="left" w:pos="845"/>
        </w:tabs>
        <w:ind w:left="845" w:hanging="425"/>
      </w:pPr>
      <w:rPr>
        <w:rFonts w:hint="default"/>
      </w:rPr>
    </w:lvl>
  </w:abstractNum>
  <w:abstractNum w:abstractNumId="33" w15:restartNumberingAfterBreak="0">
    <w:nsid w:val="221BEF56"/>
    <w:multiLevelType w:val="singleLevel"/>
    <w:tmpl w:val="221BEF56"/>
    <w:lvl w:ilvl="0">
      <w:start w:val="1"/>
      <w:numFmt w:val="lowerLetter"/>
      <w:lvlText w:val="%1."/>
      <w:lvlJc w:val="left"/>
      <w:pPr>
        <w:tabs>
          <w:tab w:val="left" w:pos="845"/>
        </w:tabs>
        <w:ind w:left="845" w:hanging="425"/>
      </w:pPr>
      <w:rPr>
        <w:rFonts w:hint="default"/>
      </w:rPr>
    </w:lvl>
  </w:abstractNum>
  <w:abstractNum w:abstractNumId="34" w15:restartNumberingAfterBreak="0">
    <w:nsid w:val="30DB09ED"/>
    <w:multiLevelType w:val="multilevel"/>
    <w:tmpl w:val="30DB09E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329D72E2"/>
    <w:multiLevelType w:val="multilevel"/>
    <w:tmpl w:val="329D72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30C0859"/>
    <w:multiLevelType w:val="multilevel"/>
    <w:tmpl w:val="330C085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37EB7149"/>
    <w:multiLevelType w:val="multilevel"/>
    <w:tmpl w:val="37EB714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3CFE1377"/>
    <w:multiLevelType w:val="multilevel"/>
    <w:tmpl w:val="3CFE1377"/>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39" w15:restartNumberingAfterBreak="0">
    <w:nsid w:val="3E756211"/>
    <w:multiLevelType w:val="multilevel"/>
    <w:tmpl w:val="3E75621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0" w15:restartNumberingAfterBreak="0">
    <w:nsid w:val="3FB0280A"/>
    <w:multiLevelType w:val="singleLevel"/>
    <w:tmpl w:val="3FB0280A"/>
    <w:lvl w:ilvl="0">
      <w:start w:val="1"/>
      <w:numFmt w:val="lowerLetter"/>
      <w:lvlText w:val="%1."/>
      <w:lvlJc w:val="left"/>
      <w:pPr>
        <w:tabs>
          <w:tab w:val="left" w:pos="845"/>
        </w:tabs>
        <w:ind w:left="845" w:hanging="425"/>
      </w:pPr>
      <w:rPr>
        <w:rFonts w:hint="default"/>
      </w:rPr>
    </w:lvl>
  </w:abstractNum>
  <w:abstractNum w:abstractNumId="41" w15:restartNumberingAfterBreak="0">
    <w:nsid w:val="4932350C"/>
    <w:multiLevelType w:val="multilevel"/>
    <w:tmpl w:val="4932350C"/>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42" w15:restartNumberingAfterBreak="0">
    <w:nsid w:val="5286383B"/>
    <w:multiLevelType w:val="multilevel"/>
    <w:tmpl w:val="528638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78735EF"/>
    <w:multiLevelType w:val="singleLevel"/>
    <w:tmpl w:val="578735EF"/>
    <w:lvl w:ilvl="0">
      <w:start w:val="1"/>
      <w:numFmt w:val="lowerLetter"/>
      <w:lvlText w:val="%1."/>
      <w:lvlJc w:val="left"/>
      <w:pPr>
        <w:tabs>
          <w:tab w:val="left" w:pos="845"/>
        </w:tabs>
        <w:ind w:left="845" w:hanging="425"/>
      </w:pPr>
      <w:rPr>
        <w:rFonts w:hint="default"/>
      </w:rPr>
    </w:lvl>
  </w:abstractNum>
  <w:abstractNum w:abstractNumId="44" w15:restartNumberingAfterBreak="0">
    <w:nsid w:val="5C6D7920"/>
    <w:multiLevelType w:val="multilevel"/>
    <w:tmpl w:val="5C6D79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F592753"/>
    <w:multiLevelType w:val="singleLevel"/>
    <w:tmpl w:val="5F592753"/>
    <w:lvl w:ilvl="0">
      <w:start w:val="1"/>
      <w:numFmt w:val="lowerLetter"/>
      <w:lvlText w:val="%1."/>
      <w:lvlJc w:val="left"/>
      <w:pPr>
        <w:tabs>
          <w:tab w:val="left" w:pos="845"/>
        </w:tabs>
        <w:ind w:left="845" w:hanging="425"/>
      </w:pPr>
      <w:rPr>
        <w:rFonts w:hint="default"/>
      </w:rPr>
    </w:lvl>
  </w:abstractNum>
  <w:abstractNum w:abstractNumId="46" w15:restartNumberingAfterBreak="0">
    <w:nsid w:val="654EA4F3"/>
    <w:multiLevelType w:val="singleLevel"/>
    <w:tmpl w:val="654EA4F3"/>
    <w:lvl w:ilvl="0">
      <w:start w:val="1"/>
      <w:numFmt w:val="lowerLetter"/>
      <w:lvlText w:val="%1."/>
      <w:lvlJc w:val="left"/>
      <w:pPr>
        <w:tabs>
          <w:tab w:val="left" w:pos="845"/>
        </w:tabs>
        <w:ind w:left="845" w:hanging="425"/>
      </w:pPr>
      <w:rPr>
        <w:rFonts w:hint="default"/>
      </w:rPr>
    </w:lvl>
  </w:abstractNum>
  <w:abstractNum w:abstractNumId="47" w15:restartNumberingAfterBreak="0">
    <w:nsid w:val="66376028"/>
    <w:multiLevelType w:val="singleLevel"/>
    <w:tmpl w:val="66376028"/>
    <w:lvl w:ilvl="0">
      <w:start w:val="1"/>
      <w:numFmt w:val="lowerLetter"/>
      <w:lvlText w:val="%1."/>
      <w:lvlJc w:val="left"/>
      <w:pPr>
        <w:tabs>
          <w:tab w:val="left" w:pos="845"/>
        </w:tabs>
        <w:ind w:left="845" w:hanging="425"/>
      </w:pPr>
      <w:rPr>
        <w:rFonts w:hint="default"/>
      </w:rPr>
    </w:lvl>
  </w:abstractNum>
  <w:abstractNum w:abstractNumId="48" w15:restartNumberingAfterBreak="0">
    <w:nsid w:val="666E4DDC"/>
    <w:multiLevelType w:val="multilevel"/>
    <w:tmpl w:val="666E4DDC"/>
    <w:lvl w:ilvl="0">
      <w:start w:val="1"/>
      <w:numFmt w:val="bullet"/>
      <w:lvlText w:val=""/>
      <w:lvlJc w:val="left"/>
      <w:pPr>
        <w:ind w:left="502" w:hanging="360"/>
      </w:pPr>
      <w:rPr>
        <w:rFonts w:ascii="Symbol" w:hAnsi="Symbol" w:hint="default"/>
      </w:rPr>
    </w:lvl>
    <w:lvl w:ilvl="1">
      <w:start w:val="1"/>
      <w:numFmt w:val="bullet"/>
      <w:lvlText w:val="o"/>
      <w:lvlJc w:val="left"/>
      <w:pPr>
        <w:ind w:left="1222" w:hanging="360"/>
      </w:pPr>
      <w:rPr>
        <w:rFonts w:ascii="Courier New" w:hAnsi="Courier New" w:cs="Courier New" w:hint="default"/>
      </w:rPr>
    </w:lvl>
    <w:lvl w:ilvl="2">
      <w:start w:val="1"/>
      <w:numFmt w:val="bullet"/>
      <w:lvlText w:val=""/>
      <w:lvlJc w:val="left"/>
      <w:pPr>
        <w:ind w:left="1942" w:hanging="360"/>
      </w:pPr>
      <w:rPr>
        <w:rFonts w:ascii="Wingdings" w:hAnsi="Wingdings" w:hint="default"/>
      </w:rPr>
    </w:lvl>
    <w:lvl w:ilvl="3">
      <w:start w:val="1"/>
      <w:numFmt w:val="bullet"/>
      <w:lvlText w:val=""/>
      <w:lvlJc w:val="left"/>
      <w:pPr>
        <w:ind w:left="2662" w:hanging="360"/>
      </w:pPr>
      <w:rPr>
        <w:rFonts w:ascii="Symbol" w:hAnsi="Symbol" w:hint="default"/>
      </w:rPr>
    </w:lvl>
    <w:lvl w:ilvl="4">
      <w:start w:val="1"/>
      <w:numFmt w:val="bullet"/>
      <w:lvlText w:val="o"/>
      <w:lvlJc w:val="left"/>
      <w:pPr>
        <w:ind w:left="3382" w:hanging="360"/>
      </w:pPr>
      <w:rPr>
        <w:rFonts w:ascii="Courier New" w:hAnsi="Courier New" w:cs="Courier New" w:hint="default"/>
      </w:rPr>
    </w:lvl>
    <w:lvl w:ilvl="5">
      <w:start w:val="1"/>
      <w:numFmt w:val="bullet"/>
      <w:lvlText w:val=""/>
      <w:lvlJc w:val="left"/>
      <w:pPr>
        <w:ind w:left="4102" w:hanging="360"/>
      </w:pPr>
      <w:rPr>
        <w:rFonts w:ascii="Wingdings" w:hAnsi="Wingdings" w:hint="default"/>
      </w:rPr>
    </w:lvl>
    <w:lvl w:ilvl="6">
      <w:start w:val="1"/>
      <w:numFmt w:val="bullet"/>
      <w:lvlText w:val=""/>
      <w:lvlJc w:val="left"/>
      <w:pPr>
        <w:ind w:left="4822" w:hanging="360"/>
      </w:pPr>
      <w:rPr>
        <w:rFonts w:ascii="Symbol" w:hAnsi="Symbol" w:hint="default"/>
      </w:rPr>
    </w:lvl>
    <w:lvl w:ilvl="7">
      <w:start w:val="1"/>
      <w:numFmt w:val="bullet"/>
      <w:lvlText w:val="o"/>
      <w:lvlJc w:val="left"/>
      <w:pPr>
        <w:ind w:left="5542" w:hanging="360"/>
      </w:pPr>
      <w:rPr>
        <w:rFonts w:ascii="Courier New" w:hAnsi="Courier New" w:cs="Courier New" w:hint="default"/>
      </w:rPr>
    </w:lvl>
    <w:lvl w:ilvl="8">
      <w:start w:val="1"/>
      <w:numFmt w:val="bullet"/>
      <w:lvlText w:val=""/>
      <w:lvlJc w:val="left"/>
      <w:pPr>
        <w:ind w:left="6262" w:hanging="360"/>
      </w:pPr>
      <w:rPr>
        <w:rFonts w:ascii="Wingdings" w:hAnsi="Wingdings" w:hint="default"/>
      </w:rPr>
    </w:lvl>
  </w:abstractNum>
  <w:abstractNum w:abstractNumId="49" w15:restartNumberingAfterBreak="0">
    <w:nsid w:val="6F375FBA"/>
    <w:multiLevelType w:val="multilevel"/>
    <w:tmpl w:val="6F375F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3C447DB"/>
    <w:multiLevelType w:val="singleLevel"/>
    <w:tmpl w:val="73C447DB"/>
    <w:lvl w:ilvl="0">
      <w:start w:val="1"/>
      <w:numFmt w:val="lowerLetter"/>
      <w:lvlText w:val="%1."/>
      <w:lvlJc w:val="left"/>
      <w:pPr>
        <w:tabs>
          <w:tab w:val="left" w:pos="845"/>
        </w:tabs>
        <w:ind w:left="845" w:hanging="425"/>
      </w:pPr>
      <w:rPr>
        <w:rFonts w:hint="default"/>
      </w:rPr>
    </w:lvl>
  </w:abstractNum>
  <w:abstractNum w:abstractNumId="51" w15:restartNumberingAfterBreak="0">
    <w:nsid w:val="75B90232"/>
    <w:multiLevelType w:val="multilevel"/>
    <w:tmpl w:val="75B902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80AEC5C"/>
    <w:multiLevelType w:val="singleLevel"/>
    <w:tmpl w:val="780AEC5C"/>
    <w:lvl w:ilvl="0">
      <w:start w:val="1"/>
      <w:numFmt w:val="lowerLetter"/>
      <w:lvlText w:val="%1."/>
      <w:lvlJc w:val="left"/>
      <w:pPr>
        <w:tabs>
          <w:tab w:val="left" w:pos="845"/>
        </w:tabs>
        <w:ind w:left="845" w:hanging="425"/>
      </w:pPr>
      <w:rPr>
        <w:rFonts w:hint="default"/>
      </w:rPr>
    </w:lvl>
  </w:abstractNum>
  <w:abstractNum w:abstractNumId="53" w15:restartNumberingAfterBreak="0">
    <w:nsid w:val="7B7A90F4"/>
    <w:multiLevelType w:val="singleLevel"/>
    <w:tmpl w:val="7B7A90F4"/>
    <w:lvl w:ilvl="0">
      <w:start w:val="1"/>
      <w:numFmt w:val="lowerLetter"/>
      <w:lvlText w:val="%1."/>
      <w:lvlJc w:val="left"/>
      <w:pPr>
        <w:tabs>
          <w:tab w:val="left" w:pos="845"/>
        </w:tabs>
        <w:ind w:left="845" w:hanging="425"/>
      </w:pPr>
      <w:rPr>
        <w:rFonts w:hint="default"/>
      </w:rPr>
    </w:lvl>
  </w:abstractNum>
  <w:abstractNum w:abstractNumId="54" w15:restartNumberingAfterBreak="0">
    <w:nsid w:val="7BC0351A"/>
    <w:multiLevelType w:val="multilevel"/>
    <w:tmpl w:val="7BC0351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7EE73E46"/>
    <w:multiLevelType w:val="multilevel"/>
    <w:tmpl w:val="7EE73E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F792169"/>
    <w:multiLevelType w:val="multilevel"/>
    <w:tmpl w:val="7F792169"/>
    <w:lvl w:ilvl="0">
      <w:start w:val="1"/>
      <w:numFmt w:val="bullet"/>
      <w:lvlText w:val="o"/>
      <w:lvlJc w:val="left"/>
      <w:pPr>
        <w:ind w:left="1353" w:hanging="360"/>
      </w:pPr>
      <w:rPr>
        <w:rFonts w:ascii="Courier New" w:hAnsi="Courier New" w:cs="Courier New"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num w:numId="1" w16cid:durableId="760761442">
    <w:abstractNumId w:val="7"/>
  </w:num>
  <w:num w:numId="2" w16cid:durableId="2130199657">
    <w:abstractNumId w:val="56"/>
  </w:num>
  <w:num w:numId="3" w16cid:durableId="266818616">
    <w:abstractNumId w:val="52"/>
  </w:num>
  <w:num w:numId="4" w16cid:durableId="1008753728">
    <w:abstractNumId w:val="40"/>
  </w:num>
  <w:num w:numId="5" w16cid:durableId="171645353">
    <w:abstractNumId w:val="45"/>
  </w:num>
  <w:num w:numId="6" w16cid:durableId="80953143">
    <w:abstractNumId w:val="4"/>
  </w:num>
  <w:num w:numId="7" w16cid:durableId="721176264">
    <w:abstractNumId w:val="43"/>
  </w:num>
  <w:num w:numId="8" w16cid:durableId="2099591886">
    <w:abstractNumId w:val="30"/>
  </w:num>
  <w:num w:numId="9" w16cid:durableId="1403259978">
    <w:abstractNumId w:val="0"/>
  </w:num>
  <w:num w:numId="10" w16cid:durableId="1904441506">
    <w:abstractNumId w:val="46"/>
  </w:num>
  <w:num w:numId="11" w16cid:durableId="1595094990">
    <w:abstractNumId w:val="6"/>
  </w:num>
  <w:num w:numId="12" w16cid:durableId="1637104917">
    <w:abstractNumId w:val="53"/>
  </w:num>
  <w:num w:numId="13" w16cid:durableId="1484153879">
    <w:abstractNumId w:val="8"/>
  </w:num>
  <w:num w:numId="14" w16cid:durableId="69884843">
    <w:abstractNumId w:val="50"/>
  </w:num>
  <w:num w:numId="15" w16cid:durableId="1117413534">
    <w:abstractNumId w:val="32"/>
  </w:num>
  <w:num w:numId="16" w16cid:durableId="654846312">
    <w:abstractNumId w:val="2"/>
  </w:num>
  <w:num w:numId="17" w16cid:durableId="508178248">
    <w:abstractNumId w:val="47"/>
  </w:num>
  <w:num w:numId="18" w16cid:durableId="1349597175">
    <w:abstractNumId w:val="29"/>
  </w:num>
  <w:num w:numId="19" w16cid:durableId="1622153690">
    <w:abstractNumId w:val="1"/>
  </w:num>
  <w:num w:numId="20" w16cid:durableId="117847117">
    <w:abstractNumId w:val="3"/>
  </w:num>
  <w:num w:numId="21" w16cid:durableId="2054109191">
    <w:abstractNumId w:val="33"/>
  </w:num>
  <w:num w:numId="22" w16cid:durableId="719670858">
    <w:abstractNumId w:val="5"/>
  </w:num>
  <w:num w:numId="23" w16cid:durableId="1454402290">
    <w:abstractNumId w:val="48"/>
  </w:num>
  <w:num w:numId="24" w16cid:durableId="1830095173">
    <w:abstractNumId w:val="44"/>
  </w:num>
  <w:num w:numId="25" w16cid:durableId="511338447">
    <w:abstractNumId w:val="38"/>
  </w:num>
  <w:num w:numId="26" w16cid:durableId="2083287038">
    <w:abstractNumId w:val="36"/>
  </w:num>
  <w:num w:numId="27" w16cid:durableId="2001352459">
    <w:abstractNumId w:val="41"/>
  </w:num>
  <w:num w:numId="28" w16cid:durableId="1406341757">
    <w:abstractNumId w:val="49"/>
  </w:num>
  <w:num w:numId="29" w16cid:durableId="807169142">
    <w:abstractNumId w:val="34"/>
  </w:num>
  <w:num w:numId="30" w16cid:durableId="1887988001">
    <w:abstractNumId w:val="37"/>
  </w:num>
  <w:num w:numId="31" w16cid:durableId="1913538679">
    <w:abstractNumId w:val="54"/>
  </w:num>
  <w:num w:numId="32" w16cid:durableId="605306605">
    <w:abstractNumId w:val="55"/>
  </w:num>
  <w:num w:numId="33" w16cid:durableId="1944416676">
    <w:abstractNumId w:val="28"/>
  </w:num>
  <w:num w:numId="34" w16cid:durableId="1082095364">
    <w:abstractNumId w:val="9"/>
  </w:num>
  <w:num w:numId="35" w16cid:durableId="1992951469">
    <w:abstractNumId w:val="35"/>
  </w:num>
  <w:num w:numId="36" w16cid:durableId="290132040">
    <w:abstractNumId w:val="31"/>
  </w:num>
  <w:num w:numId="37" w16cid:durableId="119111037">
    <w:abstractNumId w:val="42"/>
  </w:num>
  <w:num w:numId="38" w16cid:durableId="1983578828">
    <w:abstractNumId w:val="10"/>
  </w:num>
  <w:num w:numId="39" w16cid:durableId="397287834">
    <w:abstractNumId w:val="51"/>
  </w:num>
  <w:num w:numId="40" w16cid:durableId="692921315">
    <w:abstractNumId w:val="11"/>
  </w:num>
  <w:num w:numId="41" w16cid:durableId="1954241715">
    <w:abstractNumId w:val="39"/>
  </w:num>
  <w:num w:numId="42" w16cid:durableId="704791431">
    <w:abstractNumId w:val="12"/>
  </w:num>
  <w:num w:numId="43" w16cid:durableId="778380085">
    <w:abstractNumId w:val="13"/>
  </w:num>
  <w:num w:numId="44" w16cid:durableId="1669554248">
    <w:abstractNumId w:val="14"/>
  </w:num>
  <w:num w:numId="45" w16cid:durableId="1508473709">
    <w:abstractNumId w:val="15"/>
  </w:num>
  <w:num w:numId="46" w16cid:durableId="989863765">
    <w:abstractNumId w:val="16"/>
  </w:num>
  <w:num w:numId="47" w16cid:durableId="1161627642">
    <w:abstractNumId w:val="17"/>
  </w:num>
  <w:num w:numId="48" w16cid:durableId="402915416">
    <w:abstractNumId w:val="18"/>
  </w:num>
  <w:num w:numId="49" w16cid:durableId="1831828778">
    <w:abstractNumId w:val="19"/>
  </w:num>
  <w:num w:numId="50" w16cid:durableId="1544056498">
    <w:abstractNumId w:val="20"/>
  </w:num>
  <w:num w:numId="51" w16cid:durableId="1286084969">
    <w:abstractNumId w:val="21"/>
  </w:num>
  <w:num w:numId="52" w16cid:durableId="687102267">
    <w:abstractNumId w:val="22"/>
  </w:num>
  <w:num w:numId="53" w16cid:durableId="1244686280">
    <w:abstractNumId w:val="23"/>
  </w:num>
  <w:num w:numId="54" w16cid:durableId="1730686401">
    <w:abstractNumId w:val="24"/>
  </w:num>
  <w:num w:numId="55" w16cid:durableId="207184960">
    <w:abstractNumId w:val="25"/>
  </w:num>
  <w:num w:numId="56" w16cid:durableId="171916058">
    <w:abstractNumId w:val="26"/>
  </w:num>
  <w:num w:numId="57" w16cid:durableId="59138086">
    <w:abstractNumId w:val="2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doNotExpandShiftReturn/>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FE6939"/>
    <w:rsid w:val="000C725F"/>
    <w:rsid w:val="001227BA"/>
    <w:rsid w:val="00124D2C"/>
    <w:rsid w:val="00204B17"/>
    <w:rsid w:val="00221D76"/>
    <w:rsid w:val="003A5485"/>
    <w:rsid w:val="00462D24"/>
    <w:rsid w:val="00481CB1"/>
    <w:rsid w:val="005235FF"/>
    <w:rsid w:val="007B5DB2"/>
    <w:rsid w:val="00850252"/>
    <w:rsid w:val="00AA3F2A"/>
    <w:rsid w:val="00B77057"/>
    <w:rsid w:val="00BD5D56"/>
    <w:rsid w:val="00C12844"/>
    <w:rsid w:val="00C458DD"/>
    <w:rsid w:val="00C6237D"/>
    <w:rsid w:val="00CD7C9A"/>
    <w:rsid w:val="00E9519F"/>
    <w:rsid w:val="00F71FFB"/>
    <w:rsid w:val="00FE6939"/>
    <w:rsid w:val="04F11617"/>
    <w:rsid w:val="06733E99"/>
    <w:rsid w:val="190E1CE8"/>
    <w:rsid w:val="2A816BE7"/>
    <w:rsid w:val="307E411E"/>
    <w:rsid w:val="30F165EB"/>
    <w:rsid w:val="4D950CD7"/>
    <w:rsid w:val="72547143"/>
    <w:rsid w:val="781E5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5165FB9"/>
  <w15:docId w15:val="{1724E95D-4B80-48C7-AD37-889C8A67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rFonts w:ascii="Calibri" w:eastAsia="Calibri" w:hAnsi="Calibri" w:cs="Calibri"/>
      <w:sz w:val="22"/>
      <w:szCs w:val="22"/>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next w:val="Normal"/>
    <w:autoRedefine/>
    <w:uiPriority w:val="39"/>
    <w:unhideWhenUsed/>
    <w:rsid w:val="003A5485"/>
    <w:pPr>
      <w:tabs>
        <w:tab w:val="right" w:leader="dot" w:pos="8630"/>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paragraph" w:styleId="TOC5">
    <w:name w:val="toc 5"/>
    <w:basedOn w:val="Normal"/>
    <w:next w:val="Normal"/>
    <w:autoRedefine/>
    <w:uiPriority w:val="39"/>
    <w:unhideWhenUsed/>
    <w:pPr>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qFormat/>
    <w:pPr>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qFormat/>
    <w:pPr>
      <w:spacing w:after="100" w:line="278" w:lineRule="auto"/>
      <w:ind w:left="1920"/>
    </w:pPr>
    <w:rPr>
      <w:rFonts w:asciiTheme="minorHAnsi" w:eastAsiaTheme="minorEastAsia" w:hAnsiTheme="minorHAnsi" w:cstheme="minorBidi"/>
      <w:kern w:val="2"/>
      <w:sz w:val="24"/>
      <w:szCs w:val="24"/>
    </w:rPr>
  </w:style>
  <w:style w:type="paragraph" w:customStyle="1" w:styleId="FencedCode">
    <w:name w:val="FencedCode"/>
    <w:qFormat/>
    <w:pPr>
      <w:shd w:val="solid" w:color="E2E2E2" w:fill="auto"/>
      <w:spacing w:after="160"/>
    </w:pPr>
    <w:rPr>
      <w:rFonts w:ascii="Consolas" w:eastAsia="Consolas" w:hAnsi="Consolas" w:cs="Consolas"/>
    </w:rPr>
  </w:style>
  <w:style w:type="character" w:customStyle="1" w:styleId="InlineCode">
    <w:name w:val="InlineCode"/>
    <w:qFormat/>
    <w:rPr>
      <w:rFonts w:ascii="Consolas" w:eastAsia="Consolas" w:hAnsi="Consolas" w:cs="Consolas"/>
      <w:color w:val="C7254E"/>
      <w:sz w:val="20"/>
      <w:szCs w:val="20"/>
      <w:highlight w:val="white"/>
    </w:rPr>
  </w:style>
  <w:style w:type="paragraph" w:customStyle="1" w:styleId="FencedCodephp">
    <w:name w:val="FencedCode.php"/>
    <w:qFormat/>
    <w:pPr>
      <w:shd w:val="solid" w:color="E2E2E2" w:fill="auto"/>
      <w:spacing w:after="160"/>
    </w:pPr>
    <w:rPr>
      <w:rFonts w:ascii="Consolas" w:eastAsia="Consolas" w:hAnsi="Consolas" w:cs="Consolas"/>
    </w:rPr>
  </w:style>
  <w:style w:type="paragraph" w:customStyle="1" w:styleId="FencedCodesql">
    <w:name w:val="FencedCode.sql"/>
    <w:qFormat/>
    <w:pPr>
      <w:shd w:val="solid" w:color="E2E2E2" w:fill="auto"/>
      <w:spacing w:after="160"/>
    </w:pPr>
    <w:rPr>
      <w:rFonts w:ascii="Consolas" w:eastAsia="Consolas" w:hAnsi="Consolas" w:cs="Consolas"/>
    </w:rPr>
  </w:style>
  <w:style w:type="paragraph" w:customStyle="1" w:styleId="WPSOffice1">
    <w:name w:val="WPSOffice手动目录 1"/>
    <w:qFormat/>
  </w:style>
  <w:style w:type="paragraph" w:styleId="ListParagraph">
    <w:name w:val="List Paragraph"/>
    <w:basedOn w:val="Normal"/>
    <w:uiPriority w:val="99"/>
    <w:unhideWhenUsed/>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customStyle="1" w:styleId="hnh1">
    <w:name w:val="hình 1"/>
    <w:basedOn w:val="Normal"/>
    <w:link w:val="hnh1Char"/>
    <w:qFormat/>
    <w:pPr>
      <w:jc w:val="center"/>
    </w:pPr>
    <w:rPr>
      <w:rFonts w:ascii="Times New Roman" w:hAnsi="Times New Roman" w:cs="Times New Roman"/>
      <w:bCs/>
      <w:sz w:val="24"/>
      <w:szCs w:val="24"/>
      <w:lang w:val="vi-VN"/>
    </w:rPr>
  </w:style>
  <w:style w:type="character" w:customStyle="1" w:styleId="hnh1Char">
    <w:name w:val="hình 1 Char"/>
    <w:basedOn w:val="DefaultParagraphFont"/>
    <w:link w:val="hnh1"/>
    <w:qFormat/>
    <w:rPr>
      <w:rFonts w:eastAsia="Calibri"/>
      <w:bCs/>
      <w:sz w:val="24"/>
      <w:szCs w:val="24"/>
      <w:lang w:val="vi-VN"/>
    </w:rPr>
  </w:style>
  <w:style w:type="paragraph" w:customStyle="1" w:styleId="nh">
    <w:name w:val="ảnh"/>
    <w:basedOn w:val="Normal"/>
    <w:link w:val="nhChar"/>
    <w:qFormat/>
    <w:rPr>
      <w:rFonts w:ascii="Times New Roman" w:hAnsi="Times New Roman" w:cs="Times New Roman"/>
      <w:sz w:val="24"/>
      <w:szCs w:val="24"/>
    </w:rPr>
  </w:style>
  <w:style w:type="character" w:customStyle="1" w:styleId="nhChar">
    <w:name w:val="ảnh Char"/>
    <w:basedOn w:val="DefaultParagraphFont"/>
    <w:link w:val="nh"/>
    <w:rPr>
      <w:rFonts w:eastAsia="Calibri"/>
      <w:sz w:val="24"/>
      <w:szCs w:val="24"/>
    </w:rPr>
  </w:style>
  <w:style w:type="paragraph" w:styleId="TOCHeading">
    <w:name w:val="TOC Heading"/>
    <w:basedOn w:val="Heading1"/>
    <w:next w:val="Normal"/>
    <w:uiPriority w:val="39"/>
    <w:unhideWhenUsed/>
    <w:qFormat/>
    <w:rsid w:val="003A5485"/>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3.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1"/>
    <customShpInfo spid="_x0000_s1025"/>
    <customShpInfo spid="_x0000_s1041" textRotate="1"/>
    <customShpInfo spid="_x0000_s1034"/>
    <customShpInfo spid="_x0000_s1035"/>
    <customShpInfo spid="_x0000_s1042" textRotate="1"/>
    <customShpInfo spid="_x0000_s1038"/>
    <customShpInfo spid="_x0000_s103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195674-0E2D-40EC-8922-EEAA32339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57</Pages>
  <Words>8444</Words>
  <Characters>48136</Characters>
  <Application>Microsoft Office Word</Application>
  <DocSecurity>0</DocSecurity>
  <Lines>401</Lines>
  <Paragraphs>112</Paragraphs>
  <ScaleCrop>false</ScaleCrop>
  <Company/>
  <LinksUpToDate>false</LinksUpToDate>
  <CharactersWithSpaces>56468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nguyen huyen linh</cp:lastModifiedBy>
  <cp:revision>2</cp:revision>
  <dcterms:created xsi:type="dcterms:W3CDTF">2026-06-10T04:15:00Z</dcterms:created>
  <dcterms:modified xsi:type="dcterms:W3CDTF">2026-06-13T02:29:00Z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eyJoZGlkIjoiNGMyMzFlNGQ2MTlmODgxMTIwZTgwNjM4YTBhZmY0OGUiLCJ1c2VySWQiOiIxMzkxODY4MTQ1NzMyIn0=</vt:lpwstr>
  </property>
  <property fmtid="{D5CDD505-2E9C-101B-9397-08002B2CF9AE}" pid="4" name="ICV">
    <vt:lpwstr>33272A23FE2C43C58A9DC351141B6B12_12</vt:lpwstr>
  </property>
</Properties>
</file>